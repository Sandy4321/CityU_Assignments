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Y="814"/>
        <w:tblW w:w="95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6300"/>
        <w:gridCol w:w="3240"/>
      </w:tblGrid>
      <w:tr w:rsidR="00AF5774" w:rsidTr="0042118C">
        <w:trPr>
          <w:trHeight w:hRule="exact" w:val="1800"/>
        </w:trPr>
        <w:tc>
          <w:tcPr>
            <w:tcW w:w="6300" w:type="dxa"/>
            <w:tcMar>
              <w:bottom w:w="144" w:type="dxa"/>
            </w:tcMar>
            <w:vAlign w:val="bottom"/>
          </w:tcPr>
          <w:p w:rsidR="00AF5774" w:rsidRPr="002E57F3" w:rsidRDefault="00AF5774" w:rsidP="005D5807">
            <w:pPr>
              <w:pStyle w:val="ContactInfo"/>
              <w:ind w:left="241"/>
              <w:rPr>
                <w:sz w:val="72"/>
                <w:szCs w:val="72"/>
              </w:rPr>
            </w:pPr>
            <w:r w:rsidRPr="002E57F3">
              <w:rPr>
                <w:sz w:val="72"/>
                <w:szCs w:val="72"/>
              </w:rPr>
              <w:t xml:space="preserve">Lab </w:t>
            </w:r>
            <w:r w:rsidR="005D5807">
              <w:rPr>
                <w:sz w:val="72"/>
                <w:szCs w:val="72"/>
              </w:rPr>
              <w:t>4</w:t>
            </w:r>
            <w:r w:rsidRPr="002E57F3">
              <w:rPr>
                <w:sz w:val="72"/>
                <w:szCs w:val="72"/>
              </w:rPr>
              <w:t xml:space="preserve"> – </w:t>
            </w:r>
            <w:r w:rsidR="005D5807">
              <w:rPr>
                <w:sz w:val="68"/>
                <w:szCs w:val="68"/>
              </w:rPr>
              <w:t>Apache Pig</w:t>
            </w:r>
          </w:p>
        </w:tc>
        <w:tc>
          <w:tcPr>
            <w:tcW w:w="3240" w:type="dxa"/>
            <w:tcMar>
              <w:top w:w="576" w:type="dxa"/>
            </w:tcMar>
            <w:vAlign w:val="center"/>
          </w:tcPr>
          <w:p w:rsidR="00FC4462" w:rsidRDefault="00FC4462" w:rsidP="0042118C">
            <w:pPr>
              <w:pStyle w:val="Heading1"/>
              <w:spacing w:before="0"/>
              <w:jc w:val="righ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Name</w:t>
            </w:r>
            <w:r>
              <w:rPr>
                <w:rFonts w:eastAsia="SimSun"/>
                <w:lang w:eastAsia="zh-CN"/>
              </w:rPr>
              <w:t>:</w:t>
            </w:r>
            <w:r w:rsidR="0042118C">
              <w:rPr>
                <w:rFonts w:eastAsia="SimSun"/>
                <w:lang w:eastAsia="zh-CN"/>
              </w:rPr>
              <w:t xml:space="preserve"> LOW, Zhi Hao</w:t>
            </w:r>
          </w:p>
          <w:p w:rsidR="00AF5774" w:rsidRPr="00FC4462" w:rsidRDefault="00FC4462" w:rsidP="00AF5774">
            <w:pPr>
              <w:pStyle w:val="Heading1"/>
              <w:spacing w:before="0"/>
              <w:jc w:val="right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ID</w:t>
            </w:r>
            <w:r>
              <w:rPr>
                <w:rFonts w:eastAsia="SimSun" w:hint="eastAsia"/>
                <w:lang w:eastAsia="zh-CN"/>
              </w:rPr>
              <w:t>:</w:t>
            </w:r>
            <w:r w:rsidR="0042118C">
              <w:rPr>
                <w:rFonts w:eastAsia="SimSun"/>
                <w:lang w:eastAsia="zh-CN"/>
              </w:rPr>
              <w:t xml:space="preserve"> 54924670</w:t>
            </w:r>
          </w:p>
        </w:tc>
      </w:tr>
    </w:tbl>
    <w:p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:rsidR="00692EFB" w:rsidRDefault="006A6B8E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Read and setup your Hadoop machine environment according to the lab 3 setup guide in CANVAS</w:t>
      </w:r>
      <w:r w:rsidR="00781647">
        <w:rPr>
          <w:rFonts w:ascii="Times New Roman" w:hAnsi="Times New Roman" w:cs="Times New Roman"/>
          <w:lang w:eastAsia="zh-TW"/>
        </w:rPr>
        <w:t>.</w:t>
      </w:r>
    </w:p>
    <w:p w:rsidR="006A6B8E" w:rsidRDefault="006A6B8E" w:rsidP="006A6B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Login into your machine with Hadoop and open up a terminal (e.g. </w:t>
      </w:r>
      <w:proofErr w:type="spellStart"/>
      <w:r>
        <w:rPr>
          <w:rFonts w:ascii="Times New Roman" w:hAnsi="Times New Roman" w:cs="Times New Roman"/>
          <w:lang w:eastAsia="zh-TW"/>
        </w:rPr>
        <w:t>ctrl+alt+t</w:t>
      </w:r>
      <w:proofErr w:type="spellEnd"/>
      <w:r>
        <w:rPr>
          <w:rFonts w:ascii="Times New Roman" w:hAnsi="Times New Roman" w:cs="Times New Roman"/>
          <w:lang w:eastAsia="zh-TW"/>
        </w:rPr>
        <w:t>)</w:t>
      </w:r>
    </w:p>
    <w:p w:rsidR="006A6B8E" w:rsidRDefault="006A6B8E" w:rsidP="006A6B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Issue the shell command “</w:t>
      </w:r>
      <w:proofErr w:type="spellStart"/>
      <w:r>
        <w:rPr>
          <w:rFonts w:ascii="Times New Roman" w:hAnsi="Times New Roman" w:cs="Times New Roman"/>
          <w:lang w:eastAsia="zh-TW"/>
        </w:rPr>
        <w:t>jps</w:t>
      </w:r>
      <w:proofErr w:type="spellEnd"/>
      <w:r>
        <w:rPr>
          <w:rFonts w:ascii="Times New Roman" w:hAnsi="Times New Roman" w:cs="Times New Roman"/>
          <w:lang w:eastAsia="zh-TW"/>
        </w:rPr>
        <w:t>”. What is it? You could search for its meaning on the web.</w:t>
      </w:r>
    </w:p>
    <w:p w:rsidR="0042118C" w:rsidRPr="006E1CA5" w:rsidRDefault="0042118C" w:rsidP="0042118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>
        <w:rPr>
          <w:noProof/>
        </w:rPr>
        <w:drawing>
          <wp:inline distT="0" distB="0" distL="0" distR="0" wp14:anchorId="6A155CC9" wp14:editId="509574D1">
            <wp:extent cx="2438400" cy="100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8C" w:rsidRPr="0042118C" w:rsidRDefault="0042118C" w:rsidP="0042118C">
      <w:pPr>
        <w:pStyle w:val="ListParagraph"/>
        <w:ind w:left="480"/>
        <w:rPr>
          <w:noProof/>
        </w:rPr>
      </w:pPr>
      <w:r>
        <w:rPr>
          <w:noProof/>
        </w:rPr>
        <w:t>The jps(</w:t>
      </w:r>
      <w:r w:rsidRPr="006E1CA5">
        <w:rPr>
          <w:noProof/>
        </w:rPr>
        <w:t>Java Virtual Machine Process Status Tool</w:t>
      </w:r>
      <w:r>
        <w:rPr>
          <w:noProof/>
        </w:rPr>
        <w:t>) command lists the instrumented Java HotSpot VMs on the target system. The command is limited to reporting information on JVMs for which it has the access permissions.</w:t>
      </w:r>
    </w:p>
    <w:p w:rsidR="006A6B8E" w:rsidRDefault="006A6B8E" w:rsidP="006A6B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Check if you have the necessary environment for running Hadoop.</w:t>
      </w:r>
    </w:p>
    <w:p w:rsidR="006A6B8E" w:rsidRDefault="006A6B8E" w:rsidP="006A6B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Fill in the following table by navigating the related information on the web.</w:t>
      </w:r>
    </w:p>
    <w:p w:rsidR="006A6B8E" w:rsidRDefault="006A6B8E" w:rsidP="006A6B8E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5611"/>
        <w:gridCol w:w="4411"/>
      </w:tblGrid>
      <w:tr w:rsidR="006A6B8E" w:rsidTr="00B92C71">
        <w:tc>
          <w:tcPr>
            <w:tcW w:w="5611" w:type="dxa"/>
            <w:tcBorders>
              <w:right w:val="nil"/>
            </w:tcBorders>
          </w:tcPr>
          <w:p w:rsidR="006A6B8E" w:rsidRPr="006A6B8E" w:rsidRDefault="006A6B8E" w:rsidP="006A6B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6A6B8E">
              <w:rPr>
                <w:rFonts w:ascii="Times New Roman" w:hAnsi="Times New Roman" w:cs="Times New Roman" w:hint="eastAsia"/>
                <w:b/>
                <w:lang w:eastAsia="zh-TW"/>
              </w:rPr>
              <w:t>Shell Command</w:t>
            </w:r>
          </w:p>
        </w:tc>
        <w:tc>
          <w:tcPr>
            <w:tcW w:w="4411" w:type="dxa"/>
            <w:tcBorders>
              <w:left w:val="nil"/>
            </w:tcBorders>
          </w:tcPr>
          <w:p w:rsidR="006A6B8E" w:rsidRPr="006A6B8E" w:rsidRDefault="006A6B8E" w:rsidP="006A6B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6A6B8E">
              <w:rPr>
                <w:rFonts w:ascii="Times New Roman" w:hAnsi="Times New Roman" w:cs="Times New Roman" w:hint="eastAsia"/>
                <w:b/>
                <w:lang w:eastAsia="zh-TW"/>
              </w:rPr>
              <w:t>Meaning</w:t>
            </w:r>
          </w:p>
        </w:tc>
      </w:tr>
      <w:tr w:rsidR="0042118C" w:rsidTr="00B92C71">
        <w:tc>
          <w:tcPr>
            <w:tcW w:w="5611" w:type="dxa"/>
            <w:tcBorders>
              <w:right w:val="nil"/>
            </w:tcBorders>
          </w:tcPr>
          <w:p w:rsidR="0042118C" w:rsidRPr="00C65ECA" w:rsidRDefault="0042118C" w:rsidP="0042118C">
            <w:pPr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t>&gt;s</w:t>
            </w:r>
            <w:r w:rsidRPr="00C65ECA">
              <w:rPr>
                <w:rFonts w:ascii="SimSun" w:eastAsia="SimSun" w:hAnsi="SimSun" w:cs="Times New Roman" w:hint="eastAsia"/>
                <w:lang w:eastAsia="zh-TW"/>
              </w:rPr>
              <w:t>tart-</w:t>
            </w:r>
            <w:r w:rsidRPr="00C65ECA">
              <w:rPr>
                <w:rFonts w:ascii="SimSun" w:eastAsia="SimSun" w:hAnsi="SimSun" w:cs="Times New Roman"/>
                <w:lang w:eastAsia="zh-TW"/>
              </w:rPr>
              <w:t>dfs.sh</w:t>
            </w:r>
          </w:p>
        </w:tc>
        <w:tc>
          <w:tcPr>
            <w:tcW w:w="4411" w:type="dxa"/>
            <w:tcBorders>
              <w:left w:val="nil"/>
            </w:tcBorders>
          </w:tcPr>
          <w:p w:rsidR="0042118C" w:rsidRDefault="0042118C" w:rsidP="0042118C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Segoe UI" w:hAnsi="Segoe UI" w:cs="Segoe UI"/>
                <w:color w:val="172B4D"/>
                <w:sz w:val="21"/>
                <w:szCs w:val="21"/>
                <w:shd w:val="clear" w:color="auto" w:fill="FFFFFF"/>
              </w:rPr>
              <w:t xml:space="preserve">Starts the Hadoop DFS daemons, the </w:t>
            </w:r>
            <w:proofErr w:type="spellStart"/>
            <w:r>
              <w:rPr>
                <w:rFonts w:ascii="Segoe UI" w:hAnsi="Segoe UI" w:cs="Segoe UI"/>
                <w:color w:val="172B4D"/>
                <w:sz w:val="21"/>
                <w:szCs w:val="21"/>
                <w:shd w:val="clear" w:color="auto" w:fill="FFFFFF"/>
              </w:rPr>
              <w:t>namenode</w:t>
            </w:r>
            <w:proofErr w:type="spellEnd"/>
            <w:r>
              <w:rPr>
                <w:rFonts w:ascii="Segoe UI" w:hAnsi="Segoe UI" w:cs="Segoe UI"/>
                <w:color w:val="172B4D"/>
                <w:sz w:val="21"/>
                <w:szCs w:val="21"/>
                <w:shd w:val="clear" w:color="auto" w:fill="FFFFFF"/>
              </w:rPr>
              <w:t xml:space="preserve"> and </w:t>
            </w:r>
            <w:proofErr w:type="spellStart"/>
            <w:r>
              <w:rPr>
                <w:rFonts w:ascii="Segoe UI" w:hAnsi="Segoe UI" w:cs="Segoe UI"/>
                <w:color w:val="172B4D"/>
                <w:sz w:val="21"/>
                <w:szCs w:val="21"/>
                <w:shd w:val="clear" w:color="auto" w:fill="FFFFFF"/>
              </w:rPr>
              <w:t>datanodes</w:t>
            </w:r>
            <w:proofErr w:type="spellEnd"/>
            <w:r>
              <w:rPr>
                <w:rFonts w:ascii="Segoe UI" w:hAnsi="Segoe UI" w:cs="Segoe UI"/>
                <w:color w:val="172B4D"/>
                <w:sz w:val="21"/>
                <w:szCs w:val="21"/>
                <w:shd w:val="clear" w:color="auto" w:fill="FFFFFF"/>
              </w:rPr>
              <w:t>.</w:t>
            </w:r>
          </w:p>
          <w:p w:rsidR="0042118C" w:rsidRDefault="0042118C" w:rsidP="0042118C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</w:p>
        </w:tc>
      </w:tr>
      <w:tr w:rsidR="0042118C" w:rsidTr="00B92C71">
        <w:tc>
          <w:tcPr>
            <w:tcW w:w="5611" w:type="dxa"/>
            <w:tcBorders>
              <w:right w:val="nil"/>
            </w:tcBorders>
          </w:tcPr>
          <w:p w:rsidR="0042118C" w:rsidRPr="00C65ECA" w:rsidRDefault="0042118C" w:rsidP="0042118C">
            <w:pPr>
              <w:pStyle w:val="ListParagraph"/>
              <w:ind w:left="0"/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 w:hint="eastAsia"/>
                <w:lang w:eastAsia="zh-TW"/>
              </w:rPr>
              <w:t>&gt;start-yarn.sh</w:t>
            </w:r>
          </w:p>
        </w:tc>
        <w:tc>
          <w:tcPr>
            <w:tcW w:w="4411" w:type="dxa"/>
            <w:tcBorders>
              <w:left w:val="nil"/>
            </w:tcBorders>
          </w:tcPr>
          <w:p w:rsidR="0042118C" w:rsidRDefault="0042118C" w:rsidP="0042118C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 xml:space="preserve">Starts </w:t>
            </w:r>
            <w:r>
              <w:rPr>
                <w:rFonts w:ascii="Segoe UI" w:hAnsi="Segoe UI" w:cs="Segoe UI"/>
                <w:color w:val="333333"/>
                <w:sz w:val="23"/>
                <w:szCs w:val="23"/>
              </w:rPr>
              <w:t xml:space="preserve">Yet Another Resource </w:t>
            </w:r>
            <w:proofErr w:type="gramStart"/>
            <w:r>
              <w:rPr>
                <w:rFonts w:ascii="Segoe UI" w:hAnsi="Segoe UI" w:cs="Segoe UI"/>
                <w:color w:val="333333"/>
                <w:sz w:val="23"/>
                <w:szCs w:val="23"/>
              </w:rPr>
              <w:t>Negotiator(</w:t>
            </w:r>
            <w:proofErr w:type="gramEnd"/>
            <w:r>
              <w:rPr>
                <w:rFonts w:ascii="Segoe UI" w:hAnsi="Segoe UI" w:cs="Segoe UI"/>
                <w:color w:val="333333"/>
                <w:sz w:val="23"/>
                <w:szCs w:val="23"/>
              </w:rPr>
              <w:t xml:space="preserve">YARN) daemons and </w:t>
            </w:r>
            <w:proofErr w:type="spellStart"/>
            <w:r>
              <w:rPr>
                <w:rFonts w:ascii="Segoe UI" w:hAnsi="Segoe UI" w:cs="Segoe UI"/>
                <w:color w:val="333333"/>
                <w:sz w:val="23"/>
                <w:szCs w:val="23"/>
              </w:rPr>
              <w:t>NodeManager</w:t>
            </w:r>
            <w:proofErr w:type="spellEnd"/>
            <w:r>
              <w:rPr>
                <w:rFonts w:ascii="Segoe UI" w:hAnsi="Segoe UI" w:cs="Segoe UI"/>
                <w:color w:val="333333"/>
                <w:sz w:val="23"/>
                <w:szCs w:val="23"/>
              </w:rPr>
              <w:t xml:space="preserve"> daemons.</w:t>
            </w:r>
          </w:p>
          <w:p w:rsidR="0042118C" w:rsidRDefault="0042118C" w:rsidP="0042118C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</w:p>
        </w:tc>
      </w:tr>
      <w:tr w:rsidR="0042118C" w:rsidTr="00B92C71">
        <w:tc>
          <w:tcPr>
            <w:tcW w:w="5611" w:type="dxa"/>
            <w:tcBorders>
              <w:right w:val="nil"/>
            </w:tcBorders>
          </w:tcPr>
          <w:p w:rsidR="0042118C" w:rsidRPr="00C65ECA" w:rsidRDefault="0042118C" w:rsidP="0042118C">
            <w:pPr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 w:hint="eastAsia"/>
                <w:lang w:eastAsia="zh-TW"/>
              </w:rPr>
              <w:t>&gt;</w:t>
            </w:r>
            <w:r w:rsidRPr="00C65ECA">
              <w:rPr>
                <w:rFonts w:ascii="SimSun" w:eastAsia="SimSun" w:hAnsi="SimSun" w:cs="Times New Roman"/>
                <w:lang w:eastAsia="zh-TW"/>
              </w:rPr>
              <w:t xml:space="preserve">mr-jobhistory-daemon.sh start </w:t>
            </w:r>
            <w:proofErr w:type="spellStart"/>
            <w:r w:rsidRPr="00C65ECA">
              <w:rPr>
                <w:rFonts w:ascii="SimSun" w:eastAsia="SimSun" w:hAnsi="SimSun" w:cs="Times New Roman"/>
                <w:lang w:eastAsia="zh-TW"/>
              </w:rPr>
              <w:t>historyserver</w:t>
            </w:r>
            <w:proofErr w:type="spellEnd"/>
          </w:p>
        </w:tc>
        <w:tc>
          <w:tcPr>
            <w:tcW w:w="4411" w:type="dxa"/>
            <w:tcBorders>
              <w:left w:val="nil"/>
            </w:tcBorders>
          </w:tcPr>
          <w:p w:rsidR="0042118C" w:rsidRDefault="0042118C" w:rsidP="0042118C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 xml:space="preserve">Start the 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MapReduce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JobHistory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 xml:space="preserve"> Server</w:t>
            </w:r>
          </w:p>
          <w:p w:rsidR="0042118C" w:rsidRPr="006A6B8E" w:rsidRDefault="0042118C" w:rsidP="0042118C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</w:p>
        </w:tc>
      </w:tr>
    </w:tbl>
    <w:p w:rsidR="006A6B8E" w:rsidRDefault="006A6B8E" w:rsidP="006A6B8E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6A6B8E" w:rsidRDefault="006A6B8E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Y</w:t>
      </w:r>
      <w:r>
        <w:rPr>
          <w:rFonts w:ascii="Times New Roman" w:hAnsi="Times New Roman" w:cs="Times New Roman"/>
          <w:lang w:eastAsia="zh-TW"/>
        </w:rPr>
        <w:t>ou may use the above commands for helping you setup the Hadoop environment</w:t>
      </w:r>
      <w:r w:rsidR="00A17839">
        <w:rPr>
          <w:rFonts w:ascii="Times New Roman" w:hAnsi="Times New Roman" w:cs="Times New Roman"/>
          <w:lang w:eastAsia="zh-TW"/>
        </w:rPr>
        <w:t>.</w:t>
      </w:r>
    </w:p>
    <w:p w:rsidR="006E0282" w:rsidRDefault="00A17839" w:rsidP="00E035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In the terminal, </w:t>
      </w:r>
      <w:r w:rsidR="00E0357F">
        <w:rPr>
          <w:rFonts w:ascii="Times New Roman" w:hAnsi="Times New Roman" w:cs="Times New Roman"/>
          <w:lang w:eastAsia="zh-TW"/>
        </w:rPr>
        <w:t>type “</w:t>
      </w:r>
      <w:proofErr w:type="spellStart"/>
      <w:r w:rsidR="00E0357F" w:rsidRPr="00C63E44">
        <w:rPr>
          <w:rFonts w:ascii="SimSun" w:eastAsia="SimSun" w:hAnsi="SimSun" w:cs="Times New Roman"/>
          <w:lang w:eastAsia="zh-TW"/>
        </w:rPr>
        <w:t>wget</w:t>
      </w:r>
      <w:proofErr w:type="spellEnd"/>
      <w:r w:rsidR="00E0357F" w:rsidRPr="00C63E44">
        <w:rPr>
          <w:rFonts w:ascii="SimSun" w:eastAsia="SimSun" w:hAnsi="SimSun" w:cs="Times New Roman"/>
          <w:lang w:eastAsia="zh-TW"/>
        </w:rPr>
        <w:t xml:space="preserve"> </w:t>
      </w:r>
      <w:hyperlink r:id="rId8" w:history="1">
        <w:r w:rsidR="00A84ACF" w:rsidRPr="005B254B">
          <w:rPr>
            <w:rStyle w:val="Hyperlink"/>
            <w:rFonts w:ascii="SimSun" w:eastAsia="SimSun" w:hAnsi="SimSun" w:cs="Times New Roman"/>
            <w:lang w:eastAsia="zh-TW"/>
          </w:rPr>
          <w:t>www.cs.toronto.edu/~wkc/emp_dept.tar.gz</w:t>
        </w:r>
      </w:hyperlink>
      <w:r w:rsidR="00E0357F">
        <w:rPr>
          <w:rFonts w:ascii="Times New Roman" w:hAnsi="Times New Roman" w:cs="Times New Roman"/>
          <w:lang w:eastAsia="zh-TW"/>
        </w:rPr>
        <w:t xml:space="preserve">” to get the data file. Alternatively, </w:t>
      </w:r>
      <w:r w:rsidR="00C63E44">
        <w:rPr>
          <w:rFonts w:ascii="Times New Roman" w:hAnsi="Times New Roman" w:cs="Times New Roman"/>
          <w:lang w:eastAsia="zh-TW"/>
        </w:rPr>
        <w:t>you can</w:t>
      </w:r>
      <w:r w:rsidR="00E0357F">
        <w:rPr>
          <w:rFonts w:ascii="Times New Roman" w:hAnsi="Times New Roman" w:cs="Times New Roman"/>
          <w:lang w:eastAsia="zh-TW"/>
        </w:rPr>
        <w:t xml:space="preserve"> transfer the data file from CANVAS</w:t>
      </w:r>
      <w:r w:rsidR="00C63E44">
        <w:rPr>
          <w:rFonts w:ascii="Times New Roman" w:hAnsi="Times New Roman" w:cs="Times New Roman"/>
          <w:lang w:eastAsia="zh-TW"/>
        </w:rPr>
        <w:t xml:space="preserve"> to your Hadoop environment</w:t>
      </w:r>
      <w:r w:rsidR="00E0357F">
        <w:rPr>
          <w:rFonts w:ascii="Times New Roman" w:hAnsi="Times New Roman" w:cs="Times New Roman"/>
          <w:lang w:eastAsia="zh-TW"/>
        </w:rPr>
        <w:t>.</w:t>
      </w:r>
    </w:p>
    <w:p w:rsidR="00E0357F" w:rsidRDefault="00C63E44" w:rsidP="00C63E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Decompress the data file by issuing </w:t>
      </w:r>
      <w:r w:rsidR="00BC6264">
        <w:rPr>
          <w:rFonts w:ascii="Times New Roman" w:hAnsi="Times New Roman" w:cs="Times New Roman"/>
          <w:lang w:eastAsia="zh-TW"/>
        </w:rPr>
        <w:t xml:space="preserve">the command </w:t>
      </w:r>
      <w:r>
        <w:rPr>
          <w:rFonts w:ascii="Times New Roman" w:hAnsi="Times New Roman" w:cs="Times New Roman"/>
          <w:lang w:eastAsia="zh-TW"/>
        </w:rPr>
        <w:t>“</w:t>
      </w:r>
      <w:r w:rsidRPr="00C63E44">
        <w:rPr>
          <w:rFonts w:ascii="SimSun" w:eastAsia="SimSun" w:hAnsi="SimSun" w:cs="Times New Roman"/>
          <w:lang w:eastAsia="zh-TW"/>
        </w:rPr>
        <w:t xml:space="preserve">tar </w:t>
      </w:r>
      <w:proofErr w:type="spellStart"/>
      <w:r w:rsidRPr="00C63E44">
        <w:rPr>
          <w:rFonts w:ascii="SimSun" w:eastAsia="SimSun" w:hAnsi="SimSun" w:cs="Times New Roman"/>
          <w:lang w:eastAsia="zh-TW"/>
        </w:rPr>
        <w:t>xzf</w:t>
      </w:r>
      <w:proofErr w:type="spellEnd"/>
      <w:r w:rsidRPr="00C63E44">
        <w:rPr>
          <w:rFonts w:ascii="SimSun" w:eastAsia="SimSun" w:hAnsi="SimSun" w:cs="Times New Roman"/>
          <w:lang w:eastAsia="zh-TW"/>
        </w:rPr>
        <w:t xml:space="preserve"> emp_dept.tar.gz</w:t>
      </w:r>
      <w:r>
        <w:rPr>
          <w:rFonts w:ascii="Times New Roman" w:hAnsi="Times New Roman" w:cs="Times New Roman"/>
          <w:lang w:eastAsia="zh-TW"/>
        </w:rPr>
        <w:t>”.</w:t>
      </w:r>
    </w:p>
    <w:p w:rsidR="00A65D73" w:rsidRDefault="00A65D73" w:rsidP="00A65D7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Put the data into the HDFS for Hadoop by issuing </w:t>
      </w:r>
      <w:r w:rsidR="00BC6264">
        <w:rPr>
          <w:rFonts w:ascii="Times New Roman" w:hAnsi="Times New Roman" w:cs="Times New Roman"/>
          <w:lang w:eastAsia="zh-TW"/>
        </w:rPr>
        <w:t xml:space="preserve">the command </w:t>
      </w:r>
      <w:r>
        <w:rPr>
          <w:rFonts w:ascii="Times New Roman" w:hAnsi="Times New Roman" w:cs="Times New Roman"/>
          <w:lang w:eastAsia="zh-TW"/>
        </w:rPr>
        <w:t>“</w:t>
      </w:r>
      <w:proofErr w:type="spellStart"/>
      <w:r w:rsidRPr="00A65D73">
        <w:rPr>
          <w:rFonts w:ascii="SimSun" w:eastAsia="SimSun" w:hAnsi="SimSun" w:cs="Times New Roman"/>
          <w:lang w:eastAsia="zh-TW"/>
        </w:rPr>
        <w:t>hdfs</w:t>
      </w:r>
      <w:proofErr w:type="spellEnd"/>
      <w:r w:rsidRPr="00A65D73">
        <w:rPr>
          <w:rFonts w:ascii="SimSun" w:eastAsia="SimSun" w:hAnsi="SimSun" w:cs="Times New Roman"/>
          <w:lang w:eastAsia="zh-TW"/>
        </w:rPr>
        <w:t xml:space="preserve"> </w:t>
      </w:r>
      <w:proofErr w:type="spellStart"/>
      <w:r w:rsidRPr="00A65D73">
        <w:rPr>
          <w:rFonts w:ascii="SimSun" w:eastAsia="SimSun" w:hAnsi="SimSun" w:cs="Times New Roman"/>
          <w:lang w:eastAsia="zh-TW"/>
        </w:rPr>
        <w:t>dfs</w:t>
      </w:r>
      <w:proofErr w:type="spellEnd"/>
      <w:r w:rsidRPr="00A65D73">
        <w:rPr>
          <w:rFonts w:ascii="SimSun" w:eastAsia="SimSun" w:hAnsi="SimSun" w:cs="Times New Roman"/>
          <w:lang w:eastAsia="zh-TW"/>
        </w:rPr>
        <w:t xml:space="preserve"> -put </w:t>
      </w:r>
      <w:proofErr w:type="spellStart"/>
      <w:r w:rsidRPr="00A65D73">
        <w:rPr>
          <w:rFonts w:ascii="SimSun" w:eastAsia="SimSun" w:hAnsi="SimSun" w:cs="Times New Roman"/>
          <w:lang w:eastAsia="zh-TW"/>
        </w:rPr>
        <w:t>emp_dept</w:t>
      </w:r>
      <w:proofErr w:type="spellEnd"/>
      <w:r>
        <w:rPr>
          <w:rFonts w:ascii="Times New Roman" w:hAnsi="Times New Roman" w:cs="Times New Roman"/>
          <w:lang w:eastAsia="zh-TW"/>
        </w:rPr>
        <w:t>”.</w:t>
      </w:r>
    </w:p>
    <w:p w:rsidR="00A65D73" w:rsidRDefault="00E05015" w:rsidP="00A65D7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Once you have put the data, you can go into the Apache Pig environment by typing </w:t>
      </w:r>
      <w:r>
        <w:rPr>
          <w:rFonts w:ascii="Times New Roman" w:hAnsi="Times New Roman" w:cs="Times New Roman"/>
          <w:lang w:eastAsia="zh-TW"/>
        </w:rPr>
        <w:t>“</w:t>
      </w:r>
      <w:r w:rsidRPr="00E05015">
        <w:rPr>
          <w:rFonts w:ascii="SimSun" w:eastAsia="SimSun" w:hAnsi="SimSun" w:cs="Times New Roman"/>
          <w:lang w:eastAsia="zh-TW"/>
        </w:rPr>
        <w:t>pig</w:t>
      </w:r>
      <w:r>
        <w:rPr>
          <w:rFonts w:ascii="Times New Roman" w:hAnsi="Times New Roman" w:cs="Times New Roman"/>
          <w:lang w:eastAsia="zh-TW"/>
        </w:rPr>
        <w:t>”.</w:t>
      </w:r>
    </w:p>
    <w:p w:rsidR="00E05015" w:rsidRDefault="00FB396C" w:rsidP="00A65D7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Load your data into the Apache Pig environment; for example, fill in the following table</w:t>
      </w:r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5894"/>
        <w:gridCol w:w="4128"/>
      </w:tblGrid>
      <w:tr w:rsidR="00FB396C" w:rsidRPr="006A6B8E" w:rsidTr="00FB396C">
        <w:tc>
          <w:tcPr>
            <w:tcW w:w="5894" w:type="dxa"/>
            <w:tcBorders>
              <w:right w:val="nil"/>
            </w:tcBorders>
          </w:tcPr>
          <w:p w:rsidR="00FB396C" w:rsidRPr="006A6B8E" w:rsidRDefault="00FB396C" w:rsidP="00FB396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>
              <w:rPr>
                <w:rFonts w:ascii="Times New Roman" w:hAnsi="Times New Roman" w:cs="Times New Roman"/>
                <w:b/>
                <w:lang w:eastAsia="zh-TW"/>
              </w:rPr>
              <w:t>Apache Pig Statement</w:t>
            </w:r>
          </w:p>
        </w:tc>
        <w:tc>
          <w:tcPr>
            <w:tcW w:w="4128" w:type="dxa"/>
            <w:tcBorders>
              <w:left w:val="nil"/>
            </w:tcBorders>
          </w:tcPr>
          <w:p w:rsidR="00FB396C" w:rsidRPr="006A6B8E" w:rsidRDefault="00FB396C" w:rsidP="006113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6A6B8E">
              <w:rPr>
                <w:rFonts w:ascii="Times New Roman" w:hAnsi="Times New Roman" w:cs="Times New Roman" w:hint="eastAsia"/>
                <w:b/>
                <w:lang w:eastAsia="zh-TW"/>
              </w:rPr>
              <w:t>Meaning</w:t>
            </w:r>
          </w:p>
        </w:tc>
      </w:tr>
      <w:tr w:rsidR="00FB396C" w:rsidTr="00FB396C">
        <w:tc>
          <w:tcPr>
            <w:tcW w:w="5894" w:type="dxa"/>
            <w:tcBorders>
              <w:right w:val="nil"/>
            </w:tcBorders>
          </w:tcPr>
          <w:p w:rsidR="00FB396C" w:rsidRPr="00FB396C" w:rsidRDefault="00FB396C" w:rsidP="00FB396C">
            <w:pPr>
              <w:pStyle w:val="ListParagraph"/>
              <w:ind w:left="0"/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</w:pP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emp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 = LOAD '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ex_data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/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emp_dept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/emp.csv' AS (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empno:INT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ename:CHARARRAY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job:CHARARRAY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mgr:INT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hiredate:D</w:t>
            </w:r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ATETIME</w:t>
            </w:r>
            <w:proofErr w:type="spellEnd"/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sal:FLOAT</w:t>
            </w:r>
            <w:proofErr w:type="spellEnd"/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deptno:INT</w:t>
            </w:r>
            <w:proofErr w:type="spellEnd"/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)</w:t>
            </w:r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;</w:t>
            </w:r>
          </w:p>
          <w:p w:rsidR="00FB396C" w:rsidRPr="00FB396C" w:rsidRDefault="00FB396C" w:rsidP="00611320">
            <w:pPr>
              <w:rPr>
                <w:rFonts w:ascii="SimSun" w:eastAsia="SimSun" w:hAnsi="SimSun" w:cs="Times New Roman"/>
                <w:lang w:eastAsia="zh-TW"/>
              </w:rPr>
            </w:pPr>
          </w:p>
        </w:tc>
        <w:tc>
          <w:tcPr>
            <w:tcW w:w="4128" w:type="dxa"/>
            <w:tcBorders>
              <w:left w:val="nil"/>
            </w:tcBorders>
          </w:tcPr>
          <w:p w:rsidR="00FB396C" w:rsidRDefault="0042118C" w:rsidP="00611320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Loading employee data</w:t>
            </w:r>
            <w:r w:rsidR="00B216C9">
              <w:rPr>
                <w:rFonts w:ascii="Times New Roman" w:hAnsi="Times New Roman" w:cs="Times New Roman"/>
                <w:lang w:eastAsia="zh-TW"/>
              </w:rPr>
              <w:t xml:space="preserve"> from </w:t>
            </w:r>
            <w:r w:rsidR="00B216C9"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'</w:t>
            </w:r>
            <w:proofErr w:type="spellStart"/>
            <w:r w:rsidR="00B216C9"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ex_data</w:t>
            </w:r>
            <w:proofErr w:type="spellEnd"/>
            <w:r w:rsidR="00B216C9"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/</w:t>
            </w:r>
            <w:proofErr w:type="spellStart"/>
            <w:r w:rsidR="00B216C9"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emp_dept</w:t>
            </w:r>
            <w:proofErr w:type="spellEnd"/>
            <w:r w:rsidR="00B216C9"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/emp.csv'</w:t>
            </w:r>
            <w:r w:rsidR="00B216C9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 </w:t>
            </w:r>
            <w:r w:rsidR="00B216C9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and assigning the type to the column</w:t>
            </w:r>
          </w:p>
          <w:p w:rsidR="00FB396C" w:rsidRDefault="00FB396C" w:rsidP="00611320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</w:p>
        </w:tc>
      </w:tr>
      <w:tr w:rsidR="00FB396C" w:rsidTr="00FB396C">
        <w:tc>
          <w:tcPr>
            <w:tcW w:w="5894" w:type="dxa"/>
            <w:tcBorders>
              <w:right w:val="nil"/>
            </w:tcBorders>
          </w:tcPr>
          <w:p w:rsidR="00FB396C" w:rsidRDefault="00FB396C" w:rsidP="00611320">
            <w:pPr>
              <w:pStyle w:val="ListParagraph"/>
              <w:ind w:left="0"/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</w:pP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dept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 = LOAD '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ex_data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/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emp_dept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/dept.csv' AS </w:t>
            </w:r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lastRenderedPageBreak/>
              <w:t>(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deptno:INT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d</w:t>
            </w:r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name:CHARARRAY</w:t>
            </w:r>
            <w:proofErr w:type="spellEnd"/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loc</w:t>
            </w:r>
            <w:proofErr w:type="spellEnd"/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: CHARARRAY)</w:t>
            </w:r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;</w:t>
            </w:r>
          </w:p>
          <w:p w:rsidR="00FB396C" w:rsidRPr="00C65ECA" w:rsidRDefault="00FB396C" w:rsidP="00611320">
            <w:pPr>
              <w:pStyle w:val="ListParagraph"/>
              <w:ind w:left="0"/>
              <w:rPr>
                <w:rFonts w:ascii="SimSun" w:eastAsia="SimSun" w:hAnsi="SimSun" w:cs="Times New Roman"/>
                <w:lang w:eastAsia="zh-TW"/>
              </w:rPr>
            </w:pPr>
          </w:p>
        </w:tc>
        <w:tc>
          <w:tcPr>
            <w:tcW w:w="4128" w:type="dxa"/>
            <w:tcBorders>
              <w:left w:val="nil"/>
            </w:tcBorders>
          </w:tcPr>
          <w:p w:rsidR="00FB396C" w:rsidRDefault="00B216C9" w:rsidP="00611320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lastRenderedPageBreak/>
              <w:t xml:space="preserve">Loading department data </w:t>
            </w:r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lastRenderedPageBreak/>
              <w:t>'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ex_data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/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emp_dept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/dept.csv'</w:t>
            </w:r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 and </w:t>
            </w:r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assigning </w:t>
            </w:r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the type to the column</w:t>
            </w:r>
          </w:p>
          <w:p w:rsidR="00FB396C" w:rsidRDefault="00FB396C" w:rsidP="00611320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</w:p>
        </w:tc>
      </w:tr>
      <w:tr w:rsidR="00FB396C" w:rsidRPr="006A6B8E" w:rsidTr="00FB396C">
        <w:tc>
          <w:tcPr>
            <w:tcW w:w="5894" w:type="dxa"/>
            <w:tcBorders>
              <w:right w:val="nil"/>
            </w:tcBorders>
          </w:tcPr>
          <w:p w:rsidR="00FB396C" w:rsidRPr="00FB396C" w:rsidRDefault="00FB396C" w:rsidP="00FB396C">
            <w:pP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</w:pP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lastRenderedPageBreak/>
              <w:t>salgrade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 = LOAD '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ex_data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/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em</w:t>
            </w:r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p_dept</w:t>
            </w:r>
            <w:proofErr w:type="spellEnd"/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/salgrade.csv' AS </w:t>
            </w:r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(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grade:INT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losal:INT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hisal:INT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);</w:t>
            </w:r>
          </w:p>
          <w:p w:rsidR="00FB396C" w:rsidRPr="00FB396C" w:rsidRDefault="00FB396C" w:rsidP="00611320">
            <w:pPr>
              <w:rPr>
                <w:rFonts w:ascii="SimSun" w:eastAsia="SimSun" w:hAnsi="SimSun" w:cs="Times New Roman"/>
                <w:lang w:eastAsia="zh-TW"/>
              </w:rPr>
            </w:pPr>
          </w:p>
        </w:tc>
        <w:tc>
          <w:tcPr>
            <w:tcW w:w="4128" w:type="dxa"/>
            <w:tcBorders>
              <w:left w:val="nil"/>
            </w:tcBorders>
          </w:tcPr>
          <w:p w:rsidR="00FB396C" w:rsidRDefault="00B216C9" w:rsidP="00611320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 xml:space="preserve">Loading the sales data </w:t>
            </w:r>
          </w:p>
          <w:p w:rsidR="00FB396C" w:rsidRPr="006A6B8E" w:rsidRDefault="00B216C9" w:rsidP="00B216C9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'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ex_data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/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em</w:t>
            </w:r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p_dept</w:t>
            </w:r>
            <w:proofErr w:type="spellEnd"/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/salgrade.csv'</w:t>
            </w:r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 and assigning the type to the column</w:t>
            </w:r>
          </w:p>
        </w:tc>
      </w:tr>
    </w:tbl>
    <w:p w:rsid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7021F9" w:rsidRPr="001E74E2" w:rsidRDefault="001E74E2" w:rsidP="001705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u w:val="single"/>
          <w:lang w:eastAsia="zh-TW"/>
        </w:rPr>
      </w:pPr>
      <w:r w:rsidRPr="001E74E2">
        <w:rPr>
          <w:rFonts w:ascii="Times New Roman" w:hAnsi="Times New Roman" w:cs="Times New Roman"/>
          <w:b/>
          <w:u w:val="single"/>
          <w:lang w:eastAsia="zh-TW"/>
        </w:rPr>
        <w:t>***</w:t>
      </w:r>
      <w:r w:rsidR="007021F9" w:rsidRPr="001E74E2">
        <w:rPr>
          <w:rFonts w:ascii="Times New Roman" w:hAnsi="Times New Roman" w:cs="Times New Roman"/>
          <w:b/>
          <w:u w:val="single"/>
          <w:lang w:eastAsia="zh-TW"/>
        </w:rPr>
        <w:t>Please feel free to ignore the version depreciation messages. It will not affect your results</w:t>
      </w:r>
      <w:proofErr w:type="gramStart"/>
      <w:r w:rsidR="007021F9" w:rsidRPr="001E74E2">
        <w:rPr>
          <w:rFonts w:ascii="Times New Roman" w:hAnsi="Times New Roman" w:cs="Times New Roman"/>
          <w:u w:val="single"/>
          <w:lang w:eastAsia="zh-TW"/>
        </w:rPr>
        <w:t>.</w:t>
      </w:r>
      <w:r w:rsidRPr="001E74E2">
        <w:rPr>
          <w:rFonts w:ascii="Times New Roman" w:hAnsi="Times New Roman" w:cs="Times New Roman"/>
          <w:u w:val="single"/>
          <w:lang w:eastAsia="zh-TW"/>
        </w:rPr>
        <w:t>*</w:t>
      </w:r>
      <w:proofErr w:type="gramEnd"/>
      <w:r w:rsidRPr="001E74E2">
        <w:rPr>
          <w:rFonts w:ascii="Times New Roman" w:hAnsi="Times New Roman" w:cs="Times New Roman"/>
          <w:u w:val="single"/>
          <w:lang w:eastAsia="zh-TW"/>
        </w:rPr>
        <w:t>**</w:t>
      </w:r>
    </w:p>
    <w:p w:rsidR="00FB396C" w:rsidRDefault="00FB396C" w:rsidP="001705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Once you have loaded </w:t>
      </w:r>
      <w:r>
        <w:rPr>
          <w:rFonts w:ascii="Times New Roman" w:hAnsi="Times New Roman" w:cs="Times New Roman"/>
          <w:lang w:eastAsia="zh-TW"/>
        </w:rPr>
        <w:t xml:space="preserve">the data, you can type the dump commands for testing (e.g. </w:t>
      </w:r>
      <w:r w:rsidRPr="00FB396C">
        <w:rPr>
          <w:rFonts w:ascii="SimSun" w:eastAsia="SimSun" w:hAnsi="SimSun" w:cs="Times New Roman"/>
          <w:lang w:eastAsia="zh-TW"/>
        </w:rPr>
        <w:t xml:space="preserve">dump </w:t>
      </w:r>
      <w:proofErr w:type="spellStart"/>
      <w:proofErr w:type="gramStart"/>
      <w:r w:rsidRPr="00FB396C">
        <w:rPr>
          <w:rFonts w:ascii="SimSun" w:eastAsia="SimSun" w:hAnsi="SimSun" w:cs="Times New Roman"/>
          <w:lang w:eastAsia="zh-TW"/>
        </w:rPr>
        <w:t>emp</w:t>
      </w:r>
      <w:proofErr w:type="spellEnd"/>
      <w:r w:rsidRPr="00FB396C">
        <w:rPr>
          <w:rFonts w:ascii="SimSun" w:eastAsia="SimSun" w:hAnsi="SimSun" w:cs="Times New Roman"/>
          <w:lang w:eastAsia="zh-TW"/>
        </w:rPr>
        <w:t>;</w:t>
      </w:r>
      <w:proofErr w:type="gramEnd"/>
      <w:r>
        <w:rPr>
          <w:rFonts w:ascii="Times New Roman" w:hAnsi="Times New Roman" w:cs="Times New Roman"/>
          <w:lang w:eastAsia="zh-TW"/>
        </w:rPr>
        <w:t>)</w:t>
      </w:r>
    </w:p>
    <w:p w:rsidR="00FB396C" w:rsidRDefault="00FB396C" w:rsidP="00FB396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 w:rsidRPr="00FB396C">
        <w:rPr>
          <w:rFonts w:ascii="Times New Roman" w:hAnsi="Times New Roman" w:cs="Times New Roman"/>
          <w:lang w:eastAsia="zh-TW"/>
        </w:rPr>
        <w:t xml:space="preserve">If you get 14 rows from </w:t>
      </w:r>
      <w:proofErr w:type="spellStart"/>
      <w:proofErr w:type="gramStart"/>
      <w:r w:rsidRPr="00FB396C">
        <w:rPr>
          <w:rFonts w:ascii="Times New Roman" w:hAnsi="Times New Roman" w:cs="Times New Roman"/>
          <w:lang w:eastAsia="zh-TW"/>
        </w:rPr>
        <w:t>emp</w:t>
      </w:r>
      <w:proofErr w:type="spellEnd"/>
      <w:proofErr w:type="gramEnd"/>
      <w:r w:rsidRPr="00FB396C">
        <w:rPr>
          <w:rFonts w:ascii="Times New Roman" w:hAnsi="Times New Roman" w:cs="Times New Roman"/>
          <w:lang w:eastAsia="zh-TW"/>
        </w:rPr>
        <w:t xml:space="preserve">, 4 rows from </w:t>
      </w:r>
      <w:proofErr w:type="spellStart"/>
      <w:r w:rsidRPr="00FB396C">
        <w:rPr>
          <w:rFonts w:ascii="Times New Roman" w:hAnsi="Times New Roman" w:cs="Times New Roman"/>
          <w:lang w:eastAsia="zh-TW"/>
        </w:rPr>
        <w:t>dept</w:t>
      </w:r>
      <w:proofErr w:type="spellEnd"/>
      <w:r w:rsidRPr="00FB396C">
        <w:rPr>
          <w:rFonts w:ascii="Times New Roman" w:hAnsi="Times New Roman" w:cs="Times New Roman"/>
          <w:lang w:eastAsia="zh-TW"/>
        </w:rPr>
        <w:t>, and 5</w:t>
      </w:r>
      <w:r>
        <w:rPr>
          <w:rFonts w:ascii="Times New Roman" w:hAnsi="Times New Roman" w:cs="Times New Roman"/>
          <w:lang w:eastAsia="zh-TW"/>
        </w:rPr>
        <w:t xml:space="preserve"> rows from </w:t>
      </w:r>
      <w:proofErr w:type="spellStart"/>
      <w:r>
        <w:rPr>
          <w:rFonts w:ascii="Times New Roman" w:hAnsi="Times New Roman" w:cs="Times New Roman"/>
          <w:lang w:eastAsia="zh-TW"/>
        </w:rPr>
        <w:t>salgrade</w:t>
      </w:r>
      <w:proofErr w:type="spellEnd"/>
      <w:r>
        <w:rPr>
          <w:rFonts w:ascii="Times New Roman" w:hAnsi="Times New Roman" w:cs="Times New Roman"/>
          <w:lang w:eastAsia="zh-TW"/>
        </w:rPr>
        <w:t xml:space="preserve"> then you are doing fine.</w:t>
      </w:r>
    </w:p>
    <w:p w:rsidR="00FB396C" w:rsidRDefault="00807F7F" w:rsidP="0035069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>
        <w:rPr>
          <w:noProof/>
        </w:rPr>
        <w:drawing>
          <wp:inline distT="0" distB="0" distL="0" distR="0" wp14:anchorId="40A5CD1D" wp14:editId="0A0D6F92">
            <wp:extent cx="5010150" cy="2276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7F" w:rsidRDefault="00807F7F" w:rsidP="0035069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DUMP </w:t>
      </w:r>
      <w:proofErr w:type="spellStart"/>
      <w:proofErr w:type="gramStart"/>
      <w:r>
        <w:rPr>
          <w:rFonts w:ascii="Times New Roman" w:hAnsi="Times New Roman" w:cs="Times New Roman"/>
          <w:lang w:eastAsia="zh-TW"/>
        </w:rPr>
        <w:t>emp</w:t>
      </w:r>
      <w:proofErr w:type="spellEnd"/>
      <w:proofErr w:type="gramEnd"/>
      <w:r>
        <w:rPr>
          <w:rFonts w:ascii="Times New Roman" w:hAnsi="Times New Roman" w:cs="Times New Roman"/>
          <w:lang w:eastAsia="zh-TW"/>
        </w:rPr>
        <w:t>;</w:t>
      </w:r>
    </w:p>
    <w:p w:rsidR="00807F7F" w:rsidRDefault="00807F7F" w:rsidP="0035069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807F7F" w:rsidRDefault="00807F7F" w:rsidP="0035069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>
        <w:rPr>
          <w:noProof/>
        </w:rPr>
        <w:drawing>
          <wp:inline distT="0" distB="0" distL="0" distR="0" wp14:anchorId="77C2E06B" wp14:editId="41B0C820">
            <wp:extent cx="2009775" cy="723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7F" w:rsidRDefault="00807F7F" w:rsidP="0035069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DUMP </w:t>
      </w:r>
      <w:proofErr w:type="spellStart"/>
      <w:r>
        <w:rPr>
          <w:rFonts w:ascii="Times New Roman" w:hAnsi="Times New Roman" w:cs="Times New Roman"/>
          <w:lang w:eastAsia="zh-TW"/>
        </w:rPr>
        <w:t>dept</w:t>
      </w:r>
      <w:proofErr w:type="spellEnd"/>
      <w:r>
        <w:rPr>
          <w:rFonts w:ascii="Times New Roman" w:hAnsi="Times New Roman" w:cs="Times New Roman"/>
          <w:lang w:eastAsia="zh-TW"/>
        </w:rPr>
        <w:t>;</w:t>
      </w:r>
    </w:p>
    <w:p w:rsidR="00807F7F" w:rsidRDefault="00807F7F" w:rsidP="0035069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807F7F" w:rsidRDefault="00807F7F" w:rsidP="0035069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>
        <w:rPr>
          <w:noProof/>
        </w:rPr>
        <w:drawing>
          <wp:inline distT="0" distB="0" distL="0" distR="0" wp14:anchorId="53258E68" wp14:editId="2414161B">
            <wp:extent cx="1028700" cy="876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7F" w:rsidRDefault="00807F7F" w:rsidP="0035069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DUMP </w:t>
      </w:r>
      <w:proofErr w:type="spellStart"/>
      <w:r>
        <w:rPr>
          <w:rFonts w:ascii="Times New Roman" w:hAnsi="Times New Roman" w:cs="Times New Roman"/>
          <w:lang w:eastAsia="zh-TW"/>
        </w:rPr>
        <w:t>salgrade</w:t>
      </w:r>
      <w:proofErr w:type="spellEnd"/>
      <w:r>
        <w:rPr>
          <w:rFonts w:ascii="Times New Roman" w:hAnsi="Times New Roman" w:cs="Times New Roman"/>
          <w:lang w:eastAsia="zh-TW"/>
        </w:rPr>
        <w:t>;</w:t>
      </w:r>
    </w:p>
    <w:p w:rsid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B396C" w:rsidRDefault="00FB396C" w:rsidP="00FB396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Write down the Apache Pig statement(s) to get Smith’s employment date.</w:t>
      </w:r>
    </w:p>
    <w:p w:rsidR="00FB396C" w:rsidRP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625397" w:rsidRDefault="00625397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5820C0" w:rsidRDefault="005820C0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B396C" w:rsidRDefault="00FB396C" w:rsidP="00FB396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Write down the Apache Pig statement(s) to get </w:t>
      </w:r>
      <w:r w:rsidRPr="00FB396C">
        <w:rPr>
          <w:rFonts w:ascii="Times New Roman" w:hAnsi="Times New Roman" w:cs="Times New Roman"/>
          <w:lang w:eastAsia="zh-TW"/>
        </w:rPr>
        <w:t>Ford’s job title</w:t>
      </w:r>
      <w:r>
        <w:rPr>
          <w:rFonts w:ascii="Times New Roman" w:hAnsi="Times New Roman" w:cs="Times New Roman"/>
          <w:lang w:eastAsia="zh-TW"/>
        </w:rPr>
        <w:t>.</w:t>
      </w:r>
    </w:p>
    <w:p w:rsid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5820C0" w:rsidRDefault="005820C0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625397" w:rsidRDefault="00625397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B396C" w:rsidRDefault="00FB396C" w:rsidP="00FB396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Write down the Apache Pig statement(s) to get t</w:t>
      </w:r>
      <w:r w:rsidRPr="00FB396C">
        <w:rPr>
          <w:rFonts w:ascii="Times New Roman" w:hAnsi="Times New Roman" w:cs="Times New Roman"/>
          <w:lang w:eastAsia="zh-TW"/>
        </w:rPr>
        <w:t xml:space="preserve">he first employee (by </w:t>
      </w:r>
      <w:proofErr w:type="gramStart"/>
      <w:r w:rsidRPr="00FB396C">
        <w:rPr>
          <w:rFonts w:ascii="Times New Roman" w:hAnsi="Times New Roman" w:cs="Times New Roman"/>
          <w:lang w:eastAsia="zh-TW"/>
        </w:rPr>
        <w:t xml:space="preserve">the </w:t>
      </w:r>
      <w:proofErr w:type="spellStart"/>
      <w:r w:rsidRPr="00FB396C">
        <w:rPr>
          <w:rFonts w:ascii="Times New Roman" w:hAnsi="Times New Roman" w:cs="Times New Roman"/>
          <w:lang w:eastAsia="zh-TW"/>
        </w:rPr>
        <w:t>hiredate</w:t>
      </w:r>
      <w:proofErr w:type="spellEnd"/>
      <w:proofErr w:type="gramEnd"/>
      <w:r w:rsidRPr="00FB396C">
        <w:rPr>
          <w:rFonts w:ascii="Times New Roman" w:hAnsi="Times New Roman" w:cs="Times New Roman"/>
          <w:lang w:eastAsia="zh-TW"/>
        </w:rPr>
        <w:t>)</w:t>
      </w:r>
      <w:r>
        <w:rPr>
          <w:rFonts w:ascii="Times New Roman" w:hAnsi="Times New Roman" w:cs="Times New Roman"/>
          <w:lang w:eastAsia="zh-TW"/>
        </w:rPr>
        <w:t>.</w:t>
      </w:r>
      <w:bookmarkStart w:id="0" w:name="_GoBack"/>
      <w:bookmarkEnd w:id="0"/>
    </w:p>
    <w:p w:rsidR="00F231A1" w:rsidRPr="00F231A1" w:rsidRDefault="00F231A1" w:rsidP="00F231A1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gramStart"/>
      <w:r w:rsidRPr="00F231A1">
        <w:rPr>
          <w:rFonts w:ascii="Times New Roman" w:hAnsi="Times New Roman" w:cs="Times New Roman"/>
          <w:lang w:eastAsia="zh-TW"/>
        </w:rPr>
        <w:t>grunt</w:t>
      </w:r>
      <w:proofErr w:type="gramEnd"/>
      <w:r w:rsidRPr="00F231A1">
        <w:rPr>
          <w:rFonts w:ascii="Times New Roman" w:hAnsi="Times New Roman" w:cs="Times New Roman"/>
          <w:lang w:eastAsia="zh-TW"/>
        </w:rPr>
        <w:t xml:space="preserve">&gt; result1 = FOREACH </w:t>
      </w:r>
      <w:proofErr w:type="spellStart"/>
      <w:r w:rsidRPr="00F231A1">
        <w:rPr>
          <w:rFonts w:ascii="Times New Roman" w:hAnsi="Times New Roman" w:cs="Times New Roman"/>
          <w:lang w:eastAsia="zh-TW"/>
        </w:rPr>
        <w:t>emp</w:t>
      </w:r>
      <w:proofErr w:type="spellEnd"/>
      <w:r w:rsidRPr="00F231A1">
        <w:rPr>
          <w:rFonts w:ascii="Times New Roman" w:hAnsi="Times New Roman" w:cs="Times New Roman"/>
          <w:lang w:eastAsia="zh-TW"/>
        </w:rPr>
        <w:t xml:space="preserve"> GENERATE </w:t>
      </w:r>
      <w:proofErr w:type="spellStart"/>
      <w:r w:rsidRPr="00F231A1">
        <w:rPr>
          <w:rFonts w:ascii="Times New Roman" w:hAnsi="Times New Roman" w:cs="Times New Roman"/>
          <w:lang w:eastAsia="zh-TW"/>
        </w:rPr>
        <w:t>hiredate</w:t>
      </w:r>
      <w:proofErr w:type="spellEnd"/>
      <w:r w:rsidRPr="00F231A1">
        <w:rPr>
          <w:rFonts w:ascii="Times New Roman" w:hAnsi="Times New Roman" w:cs="Times New Roman"/>
          <w:lang w:eastAsia="zh-TW"/>
        </w:rPr>
        <w:t>;</w:t>
      </w:r>
    </w:p>
    <w:p w:rsidR="00F231A1" w:rsidRPr="00F231A1" w:rsidRDefault="00F231A1" w:rsidP="00F231A1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gramStart"/>
      <w:r w:rsidRPr="00F231A1">
        <w:rPr>
          <w:rFonts w:ascii="Times New Roman" w:hAnsi="Times New Roman" w:cs="Times New Roman"/>
          <w:lang w:eastAsia="zh-TW"/>
        </w:rPr>
        <w:t>grunt</w:t>
      </w:r>
      <w:proofErr w:type="gramEnd"/>
      <w:r w:rsidRPr="00F231A1">
        <w:rPr>
          <w:rFonts w:ascii="Times New Roman" w:hAnsi="Times New Roman" w:cs="Times New Roman"/>
          <w:lang w:eastAsia="zh-TW"/>
        </w:rPr>
        <w:t xml:space="preserve">&gt; result2 = ORDER result1 BY </w:t>
      </w:r>
      <w:proofErr w:type="spellStart"/>
      <w:r w:rsidRPr="00F231A1">
        <w:rPr>
          <w:rFonts w:ascii="Times New Roman" w:hAnsi="Times New Roman" w:cs="Times New Roman"/>
          <w:lang w:eastAsia="zh-TW"/>
        </w:rPr>
        <w:t>hiredate</w:t>
      </w:r>
      <w:proofErr w:type="spellEnd"/>
      <w:r w:rsidRPr="00F231A1">
        <w:rPr>
          <w:rFonts w:ascii="Times New Roman" w:hAnsi="Times New Roman" w:cs="Times New Roman"/>
          <w:lang w:eastAsia="zh-TW"/>
        </w:rPr>
        <w:t xml:space="preserve"> ASC;</w:t>
      </w:r>
    </w:p>
    <w:p w:rsidR="00FB396C" w:rsidRDefault="00F231A1" w:rsidP="00F231A1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gramStart"/>
      <w:r w:rsidRPr="00F231A1">
        <w:rPr>
          <w:rFonts w:ascii="Times New Roman" w:hAnsi="Times New Roman" w:cs="Times New Roman"/>
          <w:lang w:eastAsia="zh-TW"/>
        </w:rPr>
        <w:t>grunt</w:t>
      </w:r>
      <w:proofErr w:type="gramEnd"/>
      <w:r w:rsidRPr="00F231A1">
        <w:rPr>
          <w:rFonts w:ascii="Times New Roman" w:hAnsi="Times New Roman" w:cs="Times New Roman"/>
          <w:lang w:eastAsia="zh-TW"/>
        </w:rPr>
        <w:t>&gt; result3 = LIMIT result2 1;</w:t>
      </w:r>
    </w:p>
    <w:p w:rsid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5820C0" w:rsidRDefault="005820C0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625397" w:rsidRPr="00625397" w:rsidRDefault="00625397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B396C" w:rsidRDefault="00FB396C" w:rsidP="00FB396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Write down the Apache Pig statement(s) to get t</w:t>
      </w:r>
      <w:r w:rsidRPr="00FB396C">
        <w:rPr>
          <w:rFonts w:ascii="Times New Roman" w:hAnsi="Times New Roman" w:cs="Times New Roman"/>
          <w:lang w:eastAsia="zh-TW"/>
        </w:rPr>
        <w:t>he number of employees in each department</w:t>
      </w:r>
      <w:r>
        <w:rPr>
          <w:rFonts w:ascii="Times New Roman" w:hAnsi="Times New Roman" w:cs="Times New Roman"/>
          <w:lang w:eastAsia="zh-TW"/>
        </w:rPr>
        <w:t>.</w:t>
      </w:r>
    </w:p>
    <w:p w:rsid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5820C0" w:rsidRDefault="005820C0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625397" w:rsidRDefault="00625397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B396C" w:rsidRDefault="00FB396C" w:rsidP="00FB396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Write down the Apache Pig statement(s) to get t</w:t>
      </w:r>
      <w:r w:rsidRPr="00FB396C">
        <w:rPr>
          <w:rFonts w:ascii="Times New Roman" w:hAnsi="Times New Roman" w:cs="Times New Roman"/>
          <w:lang w:eastAsia="zh-TW"/>
        </w:rPr>
        <w:t>he number of employees in each city</w:t>
      </w:r>
      <w:r>
        <w:rPr>
          <w:rFonts w:ascii="Times New Roman" w:hAnsi="Times New Roman" w:cs="Times New Roman"/>
          <w:lang w:eastAsia="zh-TW"/>
        </w:rPr>
        <w:t>.</w:t>
      </w:r>
    </w:p>
    <w:p w:rsidR="00FB396C" w:rsidRP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E43DC6" w:rsidRDefault="00E43DC6" w:rsidP="00E43DC6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E43DC6" w:rsidRDefault="00E43DC6" w:rsidP="00E43DC6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99293E" w:rsidRDefault="0099293E" w:rsidP="0099293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(Optional) </w:t>
      </w:r>
      <w:r>
        <w:rPr>
          <w:rFonts w:ascii="Times New Roman" w:hAnsi="Times New Roman" w:cs="Times New Roman" w:hint="eastAsia"/>
          <w:lang w:eastAsia="zh-TW"/>
        </w:rPr>
        <w:t>If</w:t>
      </w:r>
      <w:r>
        <w:rPr>
          <w:rFonts w:ascii="Times New Roman" w:hAnsi="Times New Roman" w:cs="Times New Roman"/>
          <w:lang w:eastAsia="zh-TW"/>
        </w:rPr>
        <w:t xml:space="preserve"> you are interested, you could try to see if you can w</w:t>
      </w:r>
      <w:r w:rsidRPr="0099293E">
        <w:rPr>
          <w:rFonts w:ascii="Times New Roman" w:hAnsi="Times New Roman" w:cs="Times New Roman"/>
          <w:lang w:eastAsia="zh-TW"/>
        </w:rPr>
        <w:t>rite down the Apache Pig statement(s)</w:t>
      </w:r>
      <w:r>
        <w:rPr>
          <w:rFonts w:ascii="Times New Roman" w:hAnsi="Times New Roman" w:cs="Times New Roman"/>
          <w:lang w:eastAsia="zh-TW"/>
        </w:rPr>
        <w:t xml:space="preserve"> for get</w:t>
      </w:r>
      <w:r w:rsidR="00A44F64">
        <w:rPr>
          <w:rFonts w:ascii="Times New Roman" w:hAnsi="Times New Roman" w:cs="Times New Roman"/>
          <w:lang w:eastAsia="zh-TW"/>
        </w:rPr>
        <w:t>ting the following data outputs. At the end, you can wrap all Apache Pig statements in this lab sheet into a single file “</w:t>
      </w:r>
      <w:proofErr w:type="spellStart"/>
      <w:r w:rsidR="00A44F64">
        <w:rPr>
          <w:rFonts w:ascii="Times New Roman" w:hAnsi="Times New Roman" w:cs="Times New Roman"/>
          <w:lang w:eastAsia="zh-TW"/>
        </w:rPr>
        <w:t>emp_dept.pig</w:t>
      </w:r>
      <w:proofErr w:type="spellEnd"/>
      <w:r w:rsidR="00A44F64">
        <w:rPr>
          <w:rFonts w:ascii="Times New Roman" w:hAnsi="Times New Roman" w:cs="Times New Roman"/>
          <w:lang w:eastAsia="zh-TW"/>
        </w:rPr>
        <w:t>” which can be executed by typing “</w:t>
      </w:r>
      <w:r w:rsidR="00A44F64" w:rsidRPr="00197B1B">
        <w:rPr>
          <w:rFonts w:ascii="SimSun" w:eastAsia="SimSun" w:hAnsi="SimSun" w:cs="Times New Roman"/>
          <w:lang w:eastAsia="zh-TW"/>
        </w:rPr>
        <w:t xml:space="preserve">pig –x </w:t>
      </w:r>
      <w:proofErr w:type="spellStart"/>
      <w:r w:rsidR="00A44F64" w:rsidRPr="00197B1B">
        <w:rPr>
          <w:rFonts w:ascii="SimSun" w:eastAsia="SimSun" w:hAnsi="SimSun" w:cs="Times New Roman"/>
          <w:lang w:eastAsia="zh-TW"/>
        </w:rPr>
        <w:t>mapreduce</w:t>
      </w:r>
      <w:proofErr w:type="spellEnd"/>
      <w:r w:rsidR="00A44F64" w:rsidRPr="00197B1B">
        <w:rPr>
          <w:rFonts w:ascii="SimSun" w:eastAsia="SimSun" w:hAnsi="SimSun" w:cs="Times New Roman"/>
          <w:lang w:eastAsia="zh-TW"/>
        </w:rPr>
        <w:t xml:space="preserve"> </w:t>
      </w:r>
      <w:proofErr w:type="spellStart"/>
      <w:r w:rsidR="00A44F64" w:rsidRPr="00197B1B">
        <w:rPr>
          <w:rFonts w:ascii="SimSun" w:eastAsia="SimSun" w:hAnsi="SimSun" w:cs="Times New Roman"/>
          <w:lang w:eastAsia="zh-TW"/>
        </w:rPr>
        <w:t>emp_dept.pig</w:t>
      </w:r>
      <w:proofErr w:type="spellEnd"/>
      <w:r w:rsidR="00A44F64">
        <w:rPr>
          <w:rFonts w:ascii="Times New Roman" w:hAnsi="Times New Roman" w:cs="Times New Roman"/>
          <w:lang w:eastAsia="zh-TW"/>
        </w:rPr>
        <w:t>” in the shell command of your machine.</w:t>
      </w:r>
    </w:p>
    <w:p w:rsidR="00A84ACF" w:rsidRDefault="00A84ACF" w:rsidP="00A84A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T</w:t>
      </w:r>
      <w:r w:rsidRPr="00E43DC6">
        <w:rPr>
          <w:rFonts w:ascii="Times New Roman" w:hAnsi="Times New Roman" w:cs="Times New Roman"/>
          <w:lang w:eastAsia="zh-TW"/>
        </w:rPr>
        <w:t>he average salary in each city</w:t>
      </w:r>
      <w:r>
        <w:rPr>
          <w:rFonts w:ascii="Times New Roman" w:hAnsi="Times New Roman" w:cs="Times New Roman"/>
          <w:lang w:eastAsia="zh-TW"/>
        </w:rPr>
        <w:t>.</w:t>
      </w:r>
    </w:p>
    <w:p w:rsidR="00A84ACF" w:rsidRDefault="00A84ACF" w:rsidP="00A84A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T</w:t>
      </w:r>
      <w:r w:rsidRPr="00A84ACF">
        <w:rPr>
          <w:rFonts w:ascii="Times New Roman" w:hAnsi="Times New Roman" w:cs="Times New Roman"/>
          <w:lang w:eastAsia="zh-TW"/>
        </w:rPr>
        <w:t>he highest paid employee in each department</w:t>
      </w:r>
    </w:p>
    <w:p w:rsidR="00E43DC6" w:rsidRDefault="0099293E" w:rsidP="009929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The m</w:t>
      </w:r>
      <w:r w:rsidRPr="0099293E">
        <w:rPr>
          <w:rFonts w:ascii="Times New Roman" w:hAnsi="Times New Roman" w:cs="Times New Roman"/>
          <w:lang w:eastAsia="zh-TW"/>
        </w:rPr>
        <w:t>anagers whose subordinates have at least one subordinate</w:t>
      </w:r>
    </w:p>
    <w:p w:rsidR="0099293E" w:rsidRDefault="0099293E" w:rsidP="009929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eastAsia="zh-TW"/>
        </w:rPr>
      </w:pPr>
      <w:r w:rsidRPr="0099293E">
        <w:rPr>
          <w:rFonts w:ascii="Times New Roman" w:hAnsi="Times New Roman" w:cs="Times New Roman"/>
          <w:lang w:eastAsia="zh-TW"/>
        </w:rPr>
        <w:t>The number of employees for each hiring year</w:t>
      </w:r>
    </w:p>
    <w:p w:rsidR="0099293E" w:rsidRDefault="0099293E" w:rsidP="009929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eastAsia="zh-TW"/>
        </w:rPr>
      </w:pPr>
      <w:r w:rsidRPr="0099293E">
        <w:rPr>
          <w:rFonts w:ascii="Times New Roman" w:hAnsi="Times New Roman" w:cs="Times New Roman"/>
          <w:lang w:eastAsia="zh-TW"/>
        </w:rPr>
        <w:t>The pay grade of each employee</w:t>
      </w:r>
    </w:p>
    <w:p w:rsidR="00FC4462" w:rsidRPr="00403465" w:rsidRDefault="00A17839" w:rsidP="00403465">
      <w:pPr>
        <w:pStyle w:val="ListParagraph"/>
        <w:numPr>
          <w:ilvl w:val="0"/>
          <w:numId w:val="14"/>
        </w:numPr>
        <w:rPr>
          <w:rFonts w:ascii="Times New Roman" w:eastAsia="SimSun" w:hAnsi="Times New Roman" w:cs="Times New Roman"/>
          <w:lang w:eastAsia="zh-CN"/>
        </w:rPr>
      </w:pPr>
      <w:r w:rsidRPr="00403465">
        <w:rPr>
          <w:rFonts w:ascii="Times New Roman" w:eastAsia="SimSun" w:hAnsi="Times New Roman" w:cs="Times New Roman"/>
          <w:lang w:eastAsia="zh-CN"/>
        </w:rPr>
        <w:t>T</w:t>
      </w:r>
      <w:r w:rsidR="00FC4462" w:rsidRPr="00403465">
        <w:rPr>
          <w:rFonts w:ascii="Times New Roman" w:eastAsia="SimSun" w:hAnsi="Times New Roman" w:cs="Times New Roman" w:hint="eastAsia"/>
          <w:lang w:eastAsia="zh-CN"/>
        </w:rPr>
        <w:t xml:space="preserve">his is the end; </w:t>
      </w:r>
      <w:r w:rsidR="00403465">
        <w:rPr>
          <w:rFonts w:ascii="Times New Roman" w:eastAsia="SimSun" w:hAnsi="Times New Roman" w:cs="Times New Roman"/>
          <w:lang w:eastAsia="zh-CN"/>
        </w:rPr>
        <w:t>p</w:t>
      </w:r>
      <w:r w:rsidR="00403465" w:rsidRPr="00403465">
        <w:rPr>
          <w:rFonts w:ascii="Times New Roman" w:eastAsia="SimSun" w:hAnsi="Times New Roman" w:cs="Times New Roman"/>
          <w:lang w:eastAsia="zh-CN"/>
        </w:rPr>
        <w:t>lease also upload this sheet with your answers to the submission system.</w:t>
      </w:r>
    </w:p>
    <w:sectPr w:rsidR="00FC4462" w:rsidRPr="00403465" w:rsidSect="006F0367">
      <w:headerReference w:type="default" r:id="rId12"/>
      <w:footerReference w:type="default" r:id="rId13"/>
      <w:headerReference w:type="first" r:id="rId14"/>
      <w:footerReference w:type="first" r:id="rId15"/>
      <w:pgSz w:w="12240" w:h="15840" w:code="1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3269" w:rsidRDefault="00E73269">
      <w:pPr>
        <w:spacing w:after="0" w:line="240" w:lineRule="auto"/>
      </w:pPr>
      <w:r>
        <w:separator/>
      </w:r>
    </w:p>
  </w:endnote>
  <w:endnote w:type="continuationSeparator" w:id="0">
    <w:p w:rsidR="00E73269" w:rsidRDefault="00E73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3269" w:rsidRDefault="00E73269">
      <w:pPr>
        <w:spacing w:after="0" w:line="240" w:lineRule="auto"/>
      </w:pPr>
      <w:r>
        <w:separator/>
      </w:r>
    </w:p>
  </w:footnote>
  <w:footnote w:type="continuationSeparator" w:id="0">
    <w:p w:rsidR="00E73269" w:rsidRDefault="00E732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41B1DAD"/>
    <w:multiLevelType w:val="hybridMultilevel"/>
    <w:tmpl w:val="618A72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4224613"/>
    <w:multiLevelType w:val="hybridMultilevel"/>
    <w:tmpl w:val="390847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1EF1EEC"/>
    <w:multiLevelType w:val="hybridMultilevel"/>
    <w:tmpl w:val="0674CA0A"/>
    <w:lvl w:ilvl="0" w:tplc="240AF5A2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13F2FD3"/>
    <w:multiLevelType w:val="hybridMultilevel"/>
    <w:tmpl w:val="849000D0"/>
    <w:lvl w:ilvl="0" w:tplc="9C80604A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14" w15:restartNumberingAfterBreak="0">
    <w:nsid w:val="5AEC5029"/>
    <w:multiLevelType w:val="hybridMultilevel"/>
    <w:tmpl w:val="E09C83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C8A064F"/>
    <w:multiLevelType w:val="hybridMultilevel"/>
    <w:tmpl w:val="3B78F9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4"/>
  </w:num>
  <w:num w:numId="13">
    <w:abstractNumId w:val="11"/>
  </w:num>
  <w:num w:numId="14">
    <w:abstractNumId w:val="15"/>
  </w:num>
  <w:num w:numId="15">
    <w:abstractNumId w:val="1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7F3"/>
    <w:rsid w:val="00014AEC"/>
    <w:rsid w:val="000221FA"/>
    <w:rsid w:val="00066E19"/>
    <w:rsid w:val="000B4BF8"/>
    <w:rsid w:val="000C11FE"/>
    <w:rsid w:val="000C12B6"/>
    <w:rsid w:val="000E3910"/>
    <w:rsid w:val="000F2898"/>
    <w:rsid w:val="00115663"/>
    <w:rsid w:val="00116EC9"/>
    <w:rsid w:val="00153705"/>
    <w:rsid w:val="00170572"/>
    <w:rsid w:val="00183AE9"/>
    <w:rsid w:val="00197B1B"/>
    <w:rsid w:val="001E2AA8"/>
    <w:rsid w:val="001E7141"/>
    <w:rsid w:val="001E74E2"/>
    <w:rsid w:val="00213EAB"/>
    <w:rsid w:val="00215D1D"/>
    <w:rsid w:val="0025004A"/>
    <w:rsid w:val="002812CE"/>
    <w:rsid w:val="00284AAA"/>
    <w:rsid w:val="002A3B43"/>
    <w:rsid w:val="002C616C"/>
    <w:rsid w:val="002D7F70"/>
    <w:rsid w:val="002E02BC"/>
    <w:rsid w:val="002E1A5A"/>
    <w:rsid w:val="002E57F3"/>
    <w:rsid w:val="002F2798"/>
    <w:rsid w:val="00312210"/>
    <w:rsid w:val="0035069C"/>
    <w:rsid w:val="00361777"/>
    <w:rsid w:val="00361FC2"/>
    <w:rsid w:val="003924B1"/>
    <w:rsid w:val="003F0082"/>
    <w:rsid w:val="003F7C02"/>
    <w:rsid w:val="00403465"/>
    <w:rsid w:val="00416F10"/>
    <w:rsid w:val="0042118C"/>
    <w:rsid w:val="004407BB"/>
    <w:rsid w:val="004531DC"/>
    <w:rsid w:val="00462B54"/>
    <w:rsid w:val="004A28AD"/>
    <w:rsid w:val="004C595E"/>
    <w:rsid w:val="00535A9A"/>
    <w:rsid w:val="00545191"/>
    <w:rsid w:val="00576382"/>
    <w:rsid w:val="005820C0"/>
    <w:rsid w:val="00586032"/>
    <w:rsid w:val="00590480"/>
    <w:rsid w:val="005D5807"/>
    <w:rsid w:val="005F5363"/>
    <w:rsid w:val="00614ADD"/>
    <w:rsid w:val="00620729"/>
    <w:rsid w:val="00620905"/>
    <w:rsid w:val="00625397"/>
    <w:rsid w:val="00673242"/>
    <w:rsid w:val="00674FE5"/>
    <w:rsid w:val="00691768"/>
    <w:rsid w:val="00692EFB"/>
    <w:rsid w:val="006A4CEB"/>
    <w:rsid w:val="006A6B8E"/>
    <w:rsid w:val="006E0282"/>
    <w:rsid w:val="006F0367"/>
    <w:rsid w:val="007021F9"/>
    <w:rsid w:val="007144B0"/>
    <w:rsid w:val="00735B76"/>
    <w:rsid w:val="00781647"/>
    <w:rsid w:val="007936C7"/>
    <w:rsid w:val="007C4A68"/>
    <w:rsid w:val="007E0D6E"/>
    <w:rsid w:val="007E3A99"/>
    <w:rsid w:val="00807F7F"/>
    <w:rsid w:val="00854A36"/>
    <w:rsid w:val="008658F6"/>
    <w:rsid w:val="008945AC"/>
    <w:rsid w:val="008A4B8E"/>
    <w:rsid w:val="008E36C5"/>
    <w:rsid w:val="00903EB5"/>
    <w:rsid w:val="009145CA"/>
    <w:rsid w:val="009439AA"/>
    <w:rsid w:val="00952BA6"/>
    <w:rsid w:val="0099293E"/>
    <w:rsid w:val="009C070B"/>
    <w:rsid w:val="009D1F88"/>
    <w:rsid w:val="00A17839"/>
    <w:rsid w:val="00A44F64"/>
    <w:rsid w:val="00A45E55"/>
    <w:rsid w:val="00A65D73"/>
    <w:rsid w:val="00A84ACF"/>
    <w:rsid w:val="00A97722"/>
    <w:rsid w:val="00AD0F11"/>
    <w:rsid w:val="00AF5774"/>
    <w:rsid w:val="00B02EC2"/>
    <w:rsid w:val="00B216C9"/>
    <w:rsid w:val="00B22EC4"/>
    <w:rsid w:val="00B3026C"/>
    <w:rsid w:val="00B54EAE"/>
    <w:rsid w:val="00B552FE"/>
    <w:rsid w:val="00B92C71"/>
    <w:rsid w:val="00B94080"/>
    <w:rsid w:val="00BA5A05"/>
    <w:rsid w:val="00BC06ED"/>
    <w:rsid w:val="00BC6264"/>
    <w:rsid w:val="00C369F9"/>
    <w:rsid w:val="00C63E44"/>
    <w:rsid w:val="00C65ECA"/>
    <w:rsid w:val="00CD1DCC"/>
    <w:rsid w:val="00CE2CAB"/>
    <w:rsid w:val="00D01B7D"/>
    <w:rsid w:val="00D52C3A"/>
    <w:rsid w:val="00D904CD"/>
    <w:rsid w:val="00D93043"/>
    <w:rsid w:val="00DA7955"/>
    <w:rsid w:val="00DE3E34"/>
    <w:rsid w:val="00E0254B"/>
    <w:rsid w:val="00E0357F"/>
    <w:rsid w:val="00E041D6"/>
    <w:rsid w:val="00E05015"/>
    <w:rsid w:val="00E32718"/>
    <w:rsid w:val="00E417F7"/>
    <w:rsid w:val="00E43DC6"/>
    <w:rsid w:val="00E601DD"/>
    <w:rsid w:val="00E62CDF"/>
    <w:rsid w:val="00E71405"/>
    <w:rsid w:val="00E73269"/>
    <w:rsid w:val="00E802A8"/>
    <w:rsid w:val="00EA01DF"/>
    <w:rsid w:val="00EC412C"/>
    <w:rsid w:val="00EF1E89"/>
    <w:rsid w:val="00F231A1"/>
    <w:rsid w:val="00F527D2"/>
    <w:rsid w:val="00F83039"/>
    <w:rsid w:val="00F87567"/>
    <w:rsid w:val="00FA5F92"/>
    <w:rsid w:val="00FB396C"/>
    <w:rsid w:val="00FC4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285BB11F"/>
  <w15:docId w15:val="{685E7898-A518-4BDA-B50E-F6B714425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2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1F9"/>
    <w:rPr>
      <w:rFonts w:ascii="Tahoma" w:hAnsi="Tahoma" w:cs="Tahoma"/>
      <w:color w:val="000000" w:themeColor="tex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s.toronto.edu/~wkc/emp_dept.tar.gz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313</TotalTime>
  <Pages>3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 Zhi Hao</dc:creator>
  <cp:keywords/>
  <dc:description/>
  <cp:lastModifiedBy>LOW Zhi Hao</cp:lastModifiedBy>
  <cp:revision>74</cp:revision>
  <cp:lastPrinted>2018-07-10T18:56:00Z</cp:lastPrinted>
  <dcterms:created xsi:type="dcterms:W3CDTF">2018-07-09T08:16:00Z</dcterms:created>
  <dcterms:modified xsi:type="dcterms:W3CDTF">2019-10-25T04:06:00Z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v-shbahu@microsoft.com</vt:lpwstr>
  </property>
  <property fmtid="{D5CDD505-2E9C-101B-9397-08002B2CF9AE}" pid="5" name="MSIP_Label_f42aa342-8706-4288-bd11-ebb85995028c_SetDate">
    <vt:lpwstr>2018-05-05T08:32:37.1667882Z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0x010100AA3F7D94069FF64A86F7DFF56D60E3BE</vt:lpwstr>
  </property>
</Properties>
</file>