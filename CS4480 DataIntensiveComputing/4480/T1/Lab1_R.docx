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814"/>
        <w:tblW w:w="9256" w:type="dxa"/>
        <w:tblLayout w:type="fixed"/>
        <w:tblCellMar>
          <w:left w:w="0" w:type="dxa"/>
          <w:right w:w="0" w:type="dxa"/>
        </w:tblCellMar>
        <w:tblLook w:val="0000" w:firstRow="0" w:lastRow="0" w:firstColumn="0" w:lastColumn="0" w:noHBand="0" w:noVBand="0"/>
        <w:tblDescription w:val="Layout table"/>
      </w:tblPr>
      <w:tblGrid>
        <w:gridCol w:w="7995"/>
        <w:gridCol w:w="1261"/>
      </w:tblGrid>
      <w:tr w:rsidR="00AF5774" w:rsidTr="00E13204">
        <w:trPr>
          <w:trHeight w:hRule="exact" w:val="1910"/>
        </w:trPr>
        <w:tc>
          <w:tcPr>
            <w:tcW w:w="7995" w:type="dxa"/>
            <w:tcMar>
              <w:bottom w:w="144" w:type="dxa"/>
            </w:tcMar>
            <w:vAlign w:val="bottom"/>
          </w:tcPr>
          <w:p w:rsidR="00AF5774" w:rsidRPr="002E57F3" w:rsidRDefault="00AF5774" w:rsidP="00AF5774">
            <w:pPr>
              <w:pStyle w:val="ContactInfo"/>
              <w:ind w:left="241"/>
              <w:rPr>
                <w:sz w:val="72"/>
                <w:szCs w:val="72"/>
              </w:rPr>
            </w:pPr>
            <w:r w:rsidRPr="002E57F3">
              <w:rPr>
                <w:sz w:val="72"/>
                <w:szCs w:val="72"/>
              </w:rPr>
              <w:t>Lab 1 – R Language</w:t>
            </w:r>
          </w:p>
        </w:tc>
        <w:tc>
          <w:tcPr>
            <w:tcW w:w="1261" w:type="dxa"/>
            <w:tcMar>
              <w:top w:w="576" w:type="dxa"/>
            </w:tcMar>
            <w:vAlign w:val="center"/>
          </w:tcPr>
          <w:p w:rsidR="00E13204" w:rsidRPr="00E13204" w:rsidRDefault="00FC4462" w:rsidP="00E13204">
            <w:pPr>
              <w:pStyle w:val="Heading1"/>
              <w:spacing w:before="0"/>
              <w:jc w:val="right"/>
              <w:rPr>
                <w:rFonts w:eastAsia="SimSun"/>
                <w:lang w:eastAsia="zh-CN"/>
              </w:rPr>
            </w:pPr>
            <w:r>
              <w:rPr>
                <w:rFonts w:eastAsia="SimSun" w:hint="eastAsia"/>
                <w:lang w:eastAsia="zh-CN"/>
              </w:rPr>
              <w:t>Name</w:t>
            </w:r>
            <w:r>
              <w:rPr>
                <w:rFonts w:eastAsia="SimSun"/>
                <w:lang w:eastAsia="zh-CN"/>
              </w:rPr>
              <w:t>:</w:t>
            </w:r>
          </w:p>
          <w:p w:rsidR="00AF5774" w:rsidRPr="00FC4462" w:rsidRDefault="00FC4462" w:rsidP="00AF5774">
            <w:pPr>
              <w:pStyle w:val="Heading1"/>
              <w:spacing w:before="0"/>
              <w:jc w:val="right"/>
              <w:rPr>
                <w:rFonts w:eastAsia="SimSun"/>
                <w:lang w:eastAsia="zh-CN"/>
              </w:rPr>
            </w:pPr>
            <w:r>
              <w:rPr>
                <w:rFonts w:eastAsia="SimSun"/>
                <w:lang w:eastAsia="zh-CN"/>
              </w:rPr>
              <w:t>ID</w:t>
            </w:r>
            <w:r>
              <w:rPr>
                <w:rFonts w:eastAsia="SimSun" w:hint="eastAsia"/>
                <w:lang w:eastAsia="zh-CN"/>
              </w:rPr>
              <w:t>:</w:t>
            </w:r>
          </w:p>
        </w:tc>
      </w:tr>
    </w:tbl>
    <w:p w:rsidR="00854A36" w:rsidRPr="00854A36" w:rsidRDefault="00E13204" w:rsidP="00854A36">
      <w:pPr>
        <w:pStyle w:val="ListParagraph"/>
        <w:numPr>
          <w:ilvl w:val="0"/>
          <w:numId w:val="14"/>
        </w:numPr>
        <w:rPr>
          <w:rFonts w:ascii="Times New Roman" w:hAnsi="Times New Roman" w:cs="Times New Roman"/>
          <w:lang w:eastAsia="zh-TW"/>
        </w:rPr>
      </w:pPr>
      <w:r>
        <w:rPr>
          <w:rFonts w:ascii="Times New Roman" w:eastAsia="SimSun" w:hAnsi="Times New Roman" w:cs="Times New Roman" w:hint="eastAsia"/>
          <w:noProof/>
        </w:rPr>
        <mc:AlternateContent>
          <mc:Choice Requires="wps">
            <w:drawing>
              <wp:anchor distT="0" distB="0" distL="114300" distR="114300" simplePos="0" relativeHeight="251659264" behindDoc="0" locked="0" layoutInCell="1" allowOverlap="1">
                <wp:simplePos x="0" y="0"/>
                <wp:positionH relativeFrom="page">
                  <wp:posOffset>6469380</wp:posOffset>
                </wp:positionH>
                <wp:positionV relativeFrom="paragraph">
                  <wp:posOffset>-176530</wp:posOffset>
                </wp:positionV>
                <wp:extent cx="1287780" cy="769620"/>
                <wp:effectExtent l="0" t="0" r="26670" b="11430"/>
                <wp:wrapNone/>
                <wp:docPr id="1" name="Text Box 1"/>
                <wp:cNvGraphicFramePr/>
                <a:graphic xmlns:a="http://schemas.openxmlformats.org/drawingml/2006/main">
                  <a:graphicData uri="http://schemas.microsoft.com/office/word/2010/wordprocessingShape">
                    <wps:wsp>
                      <wps:cNvSpPr txBox="1"/>
                      <wps:spPr>
                        <a:xfrm>
                          <a:off x="0" y="0"/>
                          <a:ext cx="1287780" cy="769620"/>
                        </a:xfrm>
                        <a:prstGeom prst="rect">
                          <a:avLst/>
                        </a:prstGeom>
                        <a:solidFill>
                          <a:schemeClr val="lt1"/>
                        </a:solidFill>
                        <a:ln w="6350">
                          <a:solidFill>
                            <a:prstClr val="black"/>
                          </a:solidFill>
                        </a:ln>
                      </wps:spPr>
                      <wps:txbx>
                        <w:txbxContent>
                          <w:p w:rsidR="00E13204" w:rsidRDefault="00E13204">
                            <w:r>
                              <w:t>LOW Zhi Hao</w:t>
                            </w:r>
                          </w:p>
                          <w:p w:rsidR="00E13204" w:rsidRDefault="00E13204">
                            <w:r>
                              <w:t>54924670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09.4pt;margin-top:-13.9pt;width:101.4pt;height:60.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" fillcolor="white [3201]" strokeweight=".5pt">
                <v:textbox>
                  <w:txbxContent>
                    <w:p w:rsidR="00E13204" w:rsidRDefault="00E13204">
                      <w:r>
                        <w:t>LOW Zhi Hao</w:t>
                      </w:r>
                    </w:p>
                    <w:p w:rsidR="00E13204" w:rsidRDefault="00E13204">
                      <w:r>
                        <w:t>54924670</w:t>
                      </w:r>
                    </w:p>
                  </w:txbxContent>
                </v:textbox>
                <w10:wrap anchorx="page"/>
              </v:shape>
            </w:pict>
          </mc:Fallback>
        </mc:AlternateContent>
      </w:r>
      <w:r w:rsidR="00854A36">
        <w:rPr>
          <w:rFonts w:ascii="Times New Roman" w:eastAsia="SimSun" w:hAnsi="Times New Roman" w:cs="Times New Roman" w:hint="eastAsia"/>
          <w:lang w:eastAsia="zh-CN"/>
        </w:rPr>
        <w:t xml:space="preserve">Download the </w:t>
      </w:r>
      <w:r w:rsidR="00854A36">
        <w:rPr>
          <w:rFonts w:ascii="Times New Roman" w:eastAsia="SimSun" w:hAnsi="Times New Roman" w:cs="Times New Roman"/>
          <w:lang w:eastAsia="zh-CN"/>
        </w:rPr>
        <w:t>“</w:t>
      </w:r>
      <w:r w:rsidR="00854A36" w:rsidRPr="00854A36">
        <w:rPr>
          <w:rFonts w:ascii="Times New Roman" w:eastAsia="SimSun" w:hAnsi="Times New Roman" w:cs="Times New Roman"/>
          <w:lang w:eastAsia="zh-CN"/>
        </w:rPr>
        <w:t>yearly_sales.csv</w:t>
      </w:r>
      <w:r w:rsidR="00854A36">
        <w:rPr>
          <w:rFonts w:ascii="Times New Roman" w:eastAsia="SimSun" w:hAnsi="Times New Roman" w:cs="Times New Roman"/>
          <w:lang w:eastAsia="zh-CN"/>
        </w:rPr>
        <w:t>” file from CANVAS</w:t>
      </w:r>
    </w:p>
    <w:p w:rsidR="00854A36" w:rsidRPr="00854A36" w:rsidRDefault="00854A36" w:rsidP="00854A36">
      <w:pPr>
        <w:pStyle w:val="ListParagraph"/>
        <w:numPr>
          <w:ilvl w:val="0"/>
          <w:numId w:val="14"/>
        </w:numPr>
        <w:rPr>
          <w:rFonts w:ascii="Times New Roman" w:hAnsi="Times New Roman" w:cs="Times New Roman"/>
          <w:lang w:eastAsia="zh-TW"/>
        </w:rPr>
      </w:pPr>
      <w:r>
        <w:rPr>
          <w:rFonts w:ascii="Times New Roman" w:eastAsia="SimSun" w:hAnsi="Times New Roman" w:cs="Times New Roman"/>
          <w:lang w:eastAsia="zh-CN"/>
        </w:rPr>
        <w:t xml:space="preserve">Open the csv file using a spreadsheet program. What </w:t>
      </w:r>
      <w:r w:rsidR="00952BA6">
        <w:rPr>
          <w:rFonts w:ascii="Times New Roman" w:eastAsia="SimSun" w:hAnsi="Times New Roman" w:cs="Times New Roman"/>
          <w:lang w:eastAsia="zh-CN"/>
        </w:rPr>
        <w:t>is the csv file</w:t>
      </w:r>
      <w:r>
        <w:rPr>
          <w:rFonts w:ascii="Times New Roman" w:eastAsia="SimSun" w:hAnsi="Times New Roman" w:cs="Times New Roman"/>
          <w:lang w:eastAsia="zh-CN"/>
        </w:rPr>
        <w:t>?</w:t>
      </w:r>
    </w:p>
    <w:p w:rsidR="00854A36" w:rsidRPr="00E13204" w:rsidRDefault="00E13204" w:rsidP="00E13204">
      <w:pPr>
        <w:pStyle w:val="ListParagraph"/>
        <w:ind w:left="480"/>
        <w:rPr>
          <w:rFonts w:ascii="Times New Roman" w:eastAsia="SimSun" w:hAnsi="Times New Roman" w:cs="Times New Roman"/>
          <w:lang w:eastAsia="zh-CN"/>
        </w:rPr>
      </w:pPr>
      <w:r>
        <w:rPr>
          <w:rFonts w:ascii="Times New Roman" w:eastAsia="SimSun" w:hAnsi="Times New Roman" w:cs="Times New Roman"/>
          <w:lang w:eastAsia="zh-CN"/>
        </w:rPr>
        <w:t>CSV in full form is Comma Separated Values, is heavily used in data storing as a file. Data values in cells CSV is commonly separated by `</w:t>
      </w:r>
      <w:proofErr w:type="gramStart"/>
      <w:r>
        <w:rPr>
          <w:rFonts w:ascii="Times New Roman" w:eastAsia="SimSun" w:hAnsi="Times New Roman" w:cs="Times New Roman"/>
          <w:lang w:eastAsia="zh-CN"/>
        </w:rPr>
        <w:t>,`</w:t>
      </w:r>
      <w:proofErr w:type="gramEnd"/>
      <w:r>
        <w:rPr>
          <w:rFonts w:ascii="Times New Roman" w:eastAsia="SimSun" w:hAnsi="Times New Roman" w:cs="Times New Roman"/>
          <w:lang w:eastAsia="zh-CN"/>
        </w:rPr>
        <w:t xml:space="preserve"> and data rows is separated by line breaks. Data in CSV is a table like structure, no merging of data cells is allowed.</w:t>
      </w:r>
    </w:p>
    <w:p w:rsidR="00854A36" w:rsidRPr="00854A36" w:rsidRDefault="00854A36" w:rsidP="00854A36">
      <w:pPr>
        <w:pStyle w:val="ListParagraph"/>
        <w:ind w:left="480"/>
        <w:rPr>
          <w:rFonts w:ascii="Times New Roman" w:hAnsi="Times New Roman" w:cs="Times New Roman"/>
          <w:lang w:eastAsia="zh-TW"/>
        </w:rPr>
      </w:pPr>
    </w:p>
    <w:p w:rsidR="00854A36" w:rsidRPr="00854A36" w:rsidRDefault="00854A36" w:rsidP="00854A36">
      <w:pPr>
        <w:pStyle w:val="ListParagraph"/>
        <w:numPr>
          <w:ilvl w:val="0"/>
          <w:numId w:val="14"/>
        </w:numPr>
        <w:rPr>
          <w:rFonts w:ascii="Times New Roman" w:hAnsi="Times New Roman" w:cs="Times New Roman"/>
          <w:lang w:eastAsia="zh-TW"/>
        </w:rPr>
      </w:pPr>
      <w:r>
        <w:rPr>
          <w:rFonts w:ascii="Times New Roman" w:eastAsia="SimSun" w:hAnsi="Times New Roman" w:cs="Times New Roman"/>
          <w:lang w:eastAsia="zh-CN"/>
        </w:rPr>
        <w:t>Open the program “</w:t>
      </w:r>
      <w:proofErr w:type="spellStart"/>
      <w:r>
        <w:rPr>
          <w:rFonts w:ascii="Times New Roman" w:eastAsia="SimSun" w:hAnsi="Times New Roman" w:cs="Times New Roman"/>
          <w:lang w:eastAsia="zh-CN"/>
        </w:rPr>
        <w:t>RStudio</w:t>
      </w:r>
      <w:proofErr w:type="spellEnd"/>
      <w:r>
        <w:rPr>
          <w:rFonts w:ascii="Times New Roman" w:eastAsia="SimSun" w:hAnsi="Times New Roman" w:cs="Times New Roman"/>
          <w:lang w:eastAsia="zh-CN"/>
        </w:rPr>
        <w:t>”</w:t>
      </w:r>
    </w:p>
    <w:p w:rsidR="007144B0" w:rsidRPr="007144B0" w:rsidRDefault="00854A36" w:rsidP="00952BA6">
      <w:pPr>
        <w:pStyle w:val="ListParagraph"/>
        <w:numPr>
          <w:ilvl w:val="0"/>
          <w:numId w:val="14"/>
        </w:numPr>
        <w:rPr>
          <w:rFonts w:ascii="Times New Roman" w:hAnsi="Times New Roman" w:cs="Times New Roman"/>
          <w:lang w:eastAsia="zh-TW"/>
        </w:rPr>
      </w:pPr>
      <w:r>
        <w:rPr>
          <w:rFonts w:ascii="Times New Roman" w:eastAsia="SimSun" w:hAnsi="Times New Roman" w:cs="Times New Roman"/>
          <w:lang w:eastAsia="zh-CN"/>
        </w:rPr>
        <w:t xml:space="preserve">Load the previously downloaded csv file into R with the </w:t>
      </w:r>
      <w:r w:rsidR="007144B0">
        <w:rPr>
          <w:rFonts w:ascii="Times New Roman" w:eastAsia="SimSun" w:hAnsi="Times New Roman" w:cs="Times New Roman"/>
          <w:lang w:eastAsia="zh-CN"/>
        </w:rPr>
        <w:t>command:</w:t>
      </w:r>
    </w:p>
    <w:p w:rsidR="00854A36" w:rsidRDefault="00952BA6" w:rsidP="007144B0">
      <w:pPr>
        <w:pStyle w:val="ListParagraph"/>
        <w:ind w:left="480"/>
        <w:rPr>
          <w:rFonts w:ascii="Times New Roman" w:eastAsia="SimSun" w:hAnsi="Times New Roman" w:cs="Times New Roman"/>
          <w:lang w:eastAsia="zh-CN"/>
        </w:rPr>
      </w:pPr>
      <w:proofErr w:type="gramStart"/>
      <w:r w:rsidRPr="007144B0">
        <w:rPr>
          <w:rFonts w:ascii="SimSun" w:eastAsia="SimSun" w:hAnsi="SimSun" w:cs="Times New Roman"/>
          <w:lang w:eastAsia="zh-CN"/>
        </w:rPr>
        <w:t>sales</w:t>
      </w:r>
      <w:proofErr w:type="gramEnd"/>
      <w:r w:rsidRPr="007144B0">
        <w:rPr>
          <w:rFonts w:ascii="SimSun" w:eastAsia="SimSun" w:hAnsi="SimSun" w:cs="Times New Roman"/>
          <w:lang w:eastAsia="zh-CN"/>
        </w:rPr>
        <w:t xml:space="preserve"> &lt;- read.csv(</w:t>
      </w:r>
      <w:r w:rsidRPr="007144B0">
        <w:rPr>
          <w:rFonts w:ascii="SimSun" w:eastAsia="SimSun" w:hAnsi="SimSun" w:cs="Times New Roman"/>
          <w:b/>
          <w:i/>
          <w:u w:val="single"/>
          <w:lang w:eastAsia="zh-CN"/>
        </w:rPr>
        <w:t xml:space="preserve">[your </w:t>
      </w:r>
      <w:r w:rsidR="007144B0">
        <w:rPr>
          <w:rFonts w:ascii="SimSun" w:eastAsia="SimSun" w:hAnsi="SimSun" w:cs="Times New Roman"/>
          <w:b/>
          <w:i/>
          <w:u w:val="single"/>
          <w:lang w:eastAsia="zh-CN"/>
        </w:rPr>
        <w:t>csv fil</w:t>
      </w:r>
      <w:r w:rsidRPr="007144B0">
        <w:rPr>
          <w:rFonts w:ascii="SimSun" w:eastAsia="SimSun" w:hAnsi="SimSun" w:cs="Times New Roman"/>
          <w:b/>
          <w:i/>
          <w:u w:val="single"/>
          <w:lang w:eastAsia="zh-CN"/>
        </w:rPr>
        <w:t>e path]</w:t>
      </w:r>
      <w:r w:rsidRPr="007144B0">
        <w:rPr>
          <w:rFonts w:ascii="SimSun" w:eastAsia="SimSun" w:hAnsi="SimSun" w:cs="Times New Roman"/>
          <w:lang w:eastAsia="zh-CN"/>
        </w:rPr>
        <w:t>)</w:t>
      </w:r>
    </w:p>
    <w:p w:rsidR="007144B0" w:rsidRDefault="007144B0" w:rsidP="007144B0">
      <w:pPr>
        <w:pStyle w:val="ListParagraph"/>
        <w:ind w:left="480"/>
        <w:rPr>
          <w:rFonts w:ascii="Times New Roman" w:hAnsi="Times New Roman" w:cs="Times New Roman"/>
          <w:lang w:eastAsia="zh-TW"/>
        </w:rPr>
      </w:pPr>
    </w:p>
    <w:p w:rsidR="00E13204" w:rsidRPr="00952BA6" w:rsidRDefault="00E13204" w:rsidP="007144B0">
      <w:pPr>
        <w:pStyle w:val="ListParagraph"/>
        <w:ind w:left="480"/>
        <w:rPr>
          <w:rFonts w:ascii="Times New Roman" w:hAnsi="Times New Roman" w:cs="Times New Roman"/>
          <w:lang w:eastAsia="zh-TW"/>
        </w:rPr>
      </w:pPr>
    </w:p>
    <w:p w:rsidR="00952BA6" w:rsidRPr="00952BA6" w:rsidRDefault="00952BA6" w:rsidP="00952BA6">
      <w:pPr>
        <w:pStyle w:val="ListParagraph"/>
        <w:numPr>
          <w:ilvl w:val="0"/>
          <w:numId w:val="14"/>
        </w:numPr>
        <w:rPr>
          <w:rFonts w:ascii="Times New Roman" w:hAnsi="Times New Roman" w:cs="Times New Roman"/>
          <w:lang w:eastAsia="zh-TW"/>
        </w:rPr>
      </w:pPr>
      <w:r>
        <w:rPr>
          <w:rFonts w:ascii="Times New Roman" w:eastAsia="SimSun" w:hAnsi="Times New Roman" w:cs="Times New Roman"/>
          <w:lang w:eastAsia="zh-CN"/>
        </w:rPr>
        <w:t>Type “</w:t>
      </w:r>
      <w:proofErr w:type="gramStart"/>
      <w:r w:rsidRPr="00C369F9">
        <w:rPr>
          <w:rFonts w:ascii="SimSun" w:eastAsia="SimSun" w:hAnsi="SimSun" w:cs="Times New Roman"/>
          <w:lang w:eastAsia="zh-CN"/>
        </w:rPr>
        <w:t>head(</w:t>
      </w:r>
      <w:proofErr w:type="gramEnd"/>
      <w:r w:rsidRPr="00C369F9">
        <w:rPr>
          <w:rFonts w:ascii="SimSun" w:eastAsia="SimSun" w:hAnsi="SimSun" w:cs="Times New Roman"/>
          <w:lang w:eastAsia="zh-CN"/>
        </w:rPr>
        <w:t>sales)</w:t>
      </w:r>
      <w:r>
        <w:rPr>
          <w:rFonts w:ascii="Times New Roman" w:eastAsia="SimSun" w:hAnsi="Times New Roman" w:cs="Times New Roman"/>
          <w:lang w:eastAsia="zh-CN"/>
        </w:rPr>
        <w:t>”. What can you observe?</w:t>
      </w:r>
    </w:p>
    <w:p w:rsidR="00952BA6" w:rsidRDefault="00E13204" w:rsidP="00E13204">
      <w:pPr>
        <w:pStyle w:val="ListParagraph"/>
        <w:ind w:left="480"/>
        <w:rPr>
          <w:rFonts w:ascii="Times New Roman" w:hAnsi="Times New Roman" w:cs="Times New Roman"/>
          <w:lang w:eastAsia="zh-TW"/>
        </w:rPr>
      </w:pPr>
      <w:r>
        <w:rPr>
          <w:noProof/>
        </w:rPr>
        <w:drawing>
          <wp:inline distT="0" distB="0" distL="0" distR="0" wp14:anchorId="6D68FBE5" wp14:editId="2DE747D7">
            <wp:extent cx="3390900" cy="1209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0900" cy="1209675"/>
                    </a:xfrm>
                    <a:prstGeom prst="rect">
                      <a:avLst/>
                    </a:prstGeom>
                  </pic:spPr>
                </pic:pic>
              </a:graphicData>
            </a:graphic>
          </wp:inline>
        </w:drawing>
      </w:r>
    </w:p>
    <w:p w:rsidR="00E13204" w:rsidRDefault="00E13204" w:rsidP="00E13204">
      <w:pPr>
        <w:pStyle w:val="ListParagraph"/>
        <w:ind w:left="480"/>
        <w:rPr>
          <w:rFonts w:ascii="Times New Roman" w:hAnsi="Times New Roman" w:cs="Times New Roman"/>
          <w:lang w:eastAsia="zh-TW"/>
        </w:rPr>
      </w:pPr>
      <w:r>
        <w:rPr>
          <w:rFonts w:ascii="Times New Roman" w:hAnsi="Times New Roman" w:cs="Times New Roman"/>
          <w:lang w:eastAsia="zh-TW"/>
        </w:rPr>
        <w:t xml:space="preserve">First 6 rows of data is printed. </w:t>
      </w:r>
      <w:r w:rsidR="00D23732">
        <w:rPr>
          <w:rFonts w:ascii="Times New Roman" w:hAnsi="Times New Roman" w:cs="Times New Roman"/>
          <w:lang w:eastAsia="zh-TW"/>
        </w:rPr>
        <w:t>This allow us to peek through the data to have an idea of the data type and headers.</w:t>
      </w:r>
    </w:p>
    <w:p w:rsidR="00E13204" w:rsidRPr="00E13204" w:rsidRDefault="00E13204" w:rsidP="00E13204">
      <w:pPr>
        <w:pStyle w:val="ListParagraph"/>
        <w:ind w:left="480"/>
        <w:rPr>
          <w:rFonts w:ascii="Times New Roman" w:hAnsi="Times New Roman" w:cs="Times New Roman"/>
          <w:lang w:eastAsia="zh-TW"/>
        </w:rPr>
      </w:pPr>
    </w:p>
    <w:p w:rsidR="00952BA6" w:rsidRPr="00952BA6" w:rsidRDefault="00952BA6" w:rsidP="00952BA6">
      <w:pPr>
        <w:pStyle w:val="ListParagraph"/>
        <w:numPr>
          <w:ilvl w:val="0"/>
          <w:numId w:val="14"/>
        </w:numPr>
        <w:rPr>
          <w:rFonts w:ascii="Times New Roman" w:hAnsi="Times New Roman" w:cs="Times New Roman"/>
          <w:lang w:eastAsia="zh-TW"/>
        </w:rPr>
      </w:pPr>
      <w:r>
        <w:rPr>
          <w:rFonts w:ascii="Times New Roman" w:eastAsia="SimSun" w:hAnsi="Times New Roman" w:cs="Times New Roman" w:hint="eastAsia"/>
          <w:lang w:eastAsia="zh-CN"/>
        </w:rPr>
        <w:t xml:space="preserve">Type </w:t>
      </w:r>
      <w:r>
        <w:rPr>
          <w:rFonts w:ascii="Times New Roman" w:eastAsia="SimSun" w:hAnsi="Times New Roman" w:cs="Times New Roman"/>
          <w:lang w:eastAsia="zh-CN"/>
        </w:rPr>
        <w:t>“</w:t>
      </w:r>
      <w:proofErr w:type="gramStart"/>
      <w:r w:rsidRPr="00C369F9">
        <w:rPr>
          <w:rFonts w:ascii="SimSun" w:eastAsia="SimSun" w:hAnsi="SimSun" w:cs="Times New Roman"/>
          <w:lang w:eastAsia="zh-CN"/>
        </w:rPr>
        <w:t>summary(</w:t>
      </w:r>
      <w:proofErr w:type="gramEnd"/>
      <w:r w:rsidRPr="00C369F9">
        <w:rPr>
          <w:rFonts w:ascii="SimSun" w:eastAsia="SimSun" w:hAnsi="SimSun" w:cs="Times New Roman"/>
          <w:lang w:eastAsia="zh-CN"/>
        </w:rPr>
        <w:t>sales)</w:t>
      </w:r>
      <w:r>
        <w:rPr>
          <w:rFonts w:ascii="Times New Roman" w:eastAsia="SimSun" w:hAnsi="Times New Roman" w:cs="Times New Roman"/>
          <w:lang w:eastAsia="zh-CN"/>
        </w:rPr>
        <w:t>”. What can you observe?</w:t>
      </w:r>
    </w:p>
    <w:p w:rsidR="00952BA6" w:rsidRDefault="00D23732" w:rsidP="00952BA6">
      <w:pPr>
        <w:pStyle w:val="ListParagraph"/>
        <w:ind w:left="480"/>
        <w:rPr>
          <w:rFonts w:ascii="Times New Roman" w:eastAsia="SimSun" w:hAnsi="Times New Roman" w:cs="Times New Roman"/>
          <w:lang w:eastAsia="zh-CN"/>
        </w:rPr>
      </w:pPr>
      <w:r>
        <w:rPr>
          <w:noProof/>
        </w:rPr>
        <w:drawing>
          <wp:inline distT="0" distB="0" distL="0" distR="0" wp14:anchorId="2E67204C" wp14:editId="36EBAA6F">
            <wp:extent cx="4667250" cy="1247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7250" cy="1247775"/>
                    </a:xfrm>
                    <a:prstGeom prst="rect">
                      <a:avLst/>
                    </a:prstGeom>
                  </pic:spPr>
                </pic:pic>
              </a:graphicData>
            </a:graphic>
          </wp:inline>
        </w:drawing>
      </w:r>
    </w:p>
    <w:p w:rsidR="00952BA6" w:rsidRDefault="00D23732" w:rsidP="00952BA6">
      <w:pPr>
        <w:pStyle w:val="ListParagraph"/>
        <w:ind w:left="480"/>
        <w:rPr>
          <w:rFonts w:ascii="Times New Roman" w:eastAsia="SimSun" w:hAnsi="Times New Roman" w:cs="Times New Roman"/>
          <w:lang w:eastAsia="zh-CN"/>
        </w:rPr>
      </w:pPr>
      <w:r>
        <w:rPr>
          <w:rFonts w:ascii="Times New Roman" w:eastAsia="SimSun" w:hAnsi="Times New Roman" w:cs="Times New Roman"/>
          <w:lang w:eastAsia="zh-CN"/>
        </w:rPr>
        <w:t>General statistical information is shown, we can see the minimum, 1</w:t>
      </w:r>
      <w:r w:rsidRPr="00D23732">
        <w:rPr>
          <w:rFonts w:ascii="Times New Roman" w:eastAsia="SimSun" w:hAnsi="Times New Roman" w:cs="Times New Roman"/>
          <w:vertAlign w:val="superscript"/>
          <w:lang w:eastAsia="zh-CN"/>
        </w:rPr>
        <w:t>st</w:t>
      </w:r>
      <w:r>
        <w:rPr>
          <w:rFonts w:ascii="Times New Roman" w:eastAsia="SimSun" w:hAnsi="Times New Roman" w:cs="Times New Roman"/>
          <w:lang w:eastAsia="zh-CN"/>
        </w:rPr>
        <w:t xml:space="preserve"> quartile, median, mean, 3</w:t>
      </w:r>
      <w:r w:rsidRPr="00D23732">
        <w:rPr>
          <w:rFonts w:ascii="Times New Roman" w:eastAsia="SimSun" w:hAnsi="Times New Roman" w:cs="Times New Roman"/>
          <w:vertAlign w:val="superscript"/>
          <w:lang w:eastAsia="zh-CN"/>
        </w:rPr>
        <w:t>rd</w:t>
      </w:r>
      <w:r>
        <w:rPr>
          <w:rFonts w:ascii="Times New Roman" w:eastAsia="SimSun" w:hAnsi="Times New Roman" w:cs="Times New Roman"/>
          <w:lang w:eastAsia="zh-CN"/>
        </w:rPr>
        <w:t xml:space="preserve"> quartile, and maximum values for numeric and ordinal data. For nominal data we only obtain the count for each class.</w:t>
      </w:r>
    </w:p>
    <w:p w:rsidR="00952BA6" w:rsidRPr="00952BA6" w:rsidRDefault="00952BA6" w:rsidP="00952BA6">
      <w:pPr>
        <w:pStyle w:val="ListParagraph"/>
        <w:ind w:left="480"/>
        <w:rPr>
          <w:rFonts w:ascii="Times New Roman" w:hAnsi="Times New Roman" w:cs="Times New Roman"/>
          <w:lang w:eastAsia="zh-TW"/>
        </w:rPr>
      </w:pPr>
    </w:p>
    <w:p w:rsidR="00952BA6" w:rsidRPr="00952BA6" w:rsidRDefault="00952BA6" w:rsidP="00952BA6">
      <w:pPr>
        <w:pStyle w:val="ListParagraph"/>
        <w:numPr>
          <w:ilvl w:val="0"/>
          <w:numId w:val="14"/>
        </w:numPr>
        <w:rPr>
          <w:rFonts w:ascii="Times New Roman" w:hAnsi="Times New Roman" w:cs="Times New Roman"/>
          <w:lang w:eastAsia="zh-TW"/>
        </w:rPr>
      </w:pPr>
      <w:r>
        <w:rPr>
          <w:rFonts w:ascii="Times New Roman" w:eastAsia="SimSun" w:hAnsi="Times New Roman" w:cs="Times New Roman" w:hint="eastAsia"/>
          <w:lang w:eastAsia="zh-CN"/>
        </w:rPr>
        <w:t>Type the following command. What can you observe?</w:t>
      </w:r>
    </w:p>
    <w:p w:rsidR="00952BA6" w:rsidRDefault="00952BA6" w:rsidP="00952BA6">
      <w:pPr>
        <w:pStyle w:val="ListParagraph"/>
        <w:ind w:left="480"/>
        <w:rPr>
          <w:rFonts w:ascii="SimSun" w:eastAsia="SimSun" w:hAnsi="SimSun" w:cs="Times New Roman"/>
          <w:lang w:eastAsia="zh-TW"/>
        </w:rPr>
      </w:pPr>
      <w:proofErr w:type="gramStart"/>
      <w:r w:rsidRPr="00952BA6">
        <w:rPr>
          <w:rFonts w:ascii="SimSun" w:eastAsia="SimSun" w:hAnsi="SimSun" w:cs="Times New Roman"/>
          <w:lang w:eastAsia="zh-TW"/>
        </w:rPr>
        <w:t>plot(</w:t>
      </w:r>
      <w:proofErr w:type="spellStart"/>
      <w:proofErr w:type="gramEnd"/>
      <w:r w:rsidRPr="00952BA6">
        <w:rPr>
          <w:rFonts w:ascii="SimSun" w:eastAsia="SimSun" w:hAnsi="SimSun" w:cs="Times New Roman"/>
          <w:lang w:eastAsia="zh-TW"/>
        </w:rPr>
        <w:t>sales$num_of_orders,sales$sales_total</w:t>
      </w:r>
      <w:proofErr w:type="spellEnd"/>
      <w:r w:rsidRPr="00952BA6">
        <w:rPr>
          <w:rFonts w:ascii="SimSun" w:eastAsia="SimSun" w:hAnsi="SimSun" w:cs="Times New Roman"/>
          <w:lang w:eastAsia="zh-TW"/>
        </w:rPr>
        <w:t>)</w:t>
      </w:r>
    </w:p>
    <w:p w:rsidR="00D23732" w:rsidRDefault="00D23732" w:rsidP="00952BA6">
      <w:pPr>
        <w:pStyle w:val="ListParagraph"/>
        <w:ind w:left="480"/>
        <w:rPr>
          <w:rFonts w:ascii="SimSun" w:eastAsia="SimSun" w:hAnsi="SimSun" w:cs="Times New Roman"/>
          <w:lang w:eastAsia="zh-TW"/>
        </w:rPr>
      </w:pPr>
      <w:r>
        <w:rPr>
          <w:noProof/>
        </w:rPr>
        <w:lastRenderedPageBreak/>
        <w:drawing>
          <wp:inline distT="0" distB="0" distL="0" distR="0" wp14:anchorId="6B570881" wp14:editId="7ECF0A5E">
            <wp:extent cx="5261601"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1121" cy="3524865"/>
                    </a:xfrm>
                    <a:prstGeom prst="rect">
                      <a:avLst/>
                    </a:prstGeom>
                  </pic:spPr>
                </pic:pic>
              </a:graphicData>
            </a:graphic>
          </wp:inline>
        </w:drawing>
      </w:r>
    </w:p>
    <w:p w:rsidR="00952BA6" w:rsidRPr="008103A0" w:rsidRDefault="00D23732" w:rsidP="008103A0">
      <w:pPr>
        <w:pStyle w:val="ListParagraph"/>
        <w:ind w:left="480"/>
        <w:rPr>
          <w:rFonts w:ascii="SimSun" w:eastAsia="SimSun" w:hAnsi="SimSun" w:cs="Times New Roman"/>
          <w:lang w:eastAsia="zh-TW"/>
        </w:rPr>
      </w:pPr>
      <w:r>
        <w:rPr>
          <w:rFonts w:ascii="SimSun" w:eastAsia="SimSun" w:hAnsi="SimSun" w:cs="Times New Roman"/>
          <w:lang w:eastAsia="zh-TW"/>
        </w:rPr>
        <w:t xml:space="preserve">The scattered plot of number of orders to sales total is plotted. Relationship of </w:t>
      </w:r>
      <w:r w:rsidR="008103A0">
        <w:rPr>
          <w:rFonts w:ascii="SimSun" w:eastAsia="SimSun" w:hAnsi="SimSun" w:cs="Times New Roman"/>
          <w:lang w:eastAsia="zh-TW"/>
        </w:rPr>
        <w:t>number of orders and sales total can roughly be visualized as we are trying to gain insights from the data. The insight, when the number of orders increase the sales total increase.</w:t>
      </w:r>
    </w:p>
    <w:p w:rsidR="00952BA6" w:rsidRPr="00952BA6" w:rsidRDefault="00952BA6" w:rsidP="00952BA6">
      <w:pPr>
        <w:pStyle w:val="ListParagraph"/>
        <w:ind w:left="480"/>
        <w:rPr>
          <w:rFonts w:ascii="Times New Roman" w:hAnsi="Times New Roman" w:cs="Times New Roman"/>
          <w:lang w:eastAsia="zh-TW"/>
        </w:rPr>
      </w:pPr>
    </w:p>
    <w:p w:rsidR="00952BA6" w:rsidRPr="00952BA6" w:rsidRDefault="00952BA6" w:rsidP="00952BA6">
      <w:pPr>
        <w:pStyle w:val="ListParagraph"/>
        <w:numPr>
          <w:ilvl w:val="0"/>
          <w:numId w:val="14"/>
        </w:numPr>
        <w:rPr>
          <w:rFonts w:ascii="Times New Roman" w:hAnsi="Times New Roman" w:cs="Times New Roman"/>
          <w:lang w:eastAsia="zh-TW"/>
        </w:rPr>
      </w:pPr>
      <w:r>
        <w:rPr>
          <w:rFonts w:ascii="Times New Roman" w:eastAsia="SimSun" w:hAnsi="Times New Roman" w:cs="Times New Roman" w:hint="eastAsia"/>
          <w:lang w:eastAsia="zh-CN"/>
        </w:rPr>
        <w:t xml:space="preserve">Type the </w:t>
      </w:r>
      <w:r>
        <w:rPr>
          <w:rFonts w:ascii="Times New Roman" w:eastAsia="SimSun" w:hAnsi="Times New Roman" w:cs="Times New Roman"/>
          <w:lang w:eastAsia="zh-CN"/>
        </w:rPr>
        <w:t>following command</w:t>
      </w:r>
      <w:r w:rsidR="00AF5774">
        <w:rPr>
          <w:rFonts w:ascii="Times New Roman" w:eastAsia="SimSun" w:hAnsi="Times New Roman" w:cs="Times New Roman"/>
          <w:lang w:eastAsia="zh-CN"/>
        </w:rPr>
        <w:t>s</w:t>
      </w:r>
      <w:r>
        <w:rPr>
          <w:rFonts w:ascii="Times New Roman" w:eastAsia="SimSun" w:hAnsi="Times New Roman" w:cs="Times New Roman"/>
          <w:lang w:eastAsia="zh-CN"/>
        </w:rPr>
        <w:t>. What have you done to the “sales” data?</w:t>
      </w:r>
    </w:p>
    <w:p w:rsidR="00952BA6" w:rsidRDefault="00952BA6" w:rsidP="00952BA6">
      <w:pPr>
        <w:pStyle w:val="ListParagraph"/>
        <w:ind w:left="480"/>
        <w:rPr>
          <w:rFonts w:ascii="SimSun" w:eastAsia="SimSun" w:hAnsi="SimSun" w:cs="Times New Roman"/>
          <w:lang w:eastAsia="zh-TW"/>
        </w:rPr>
      </w:pPr>
      <w:proofErr w:type="spellStart"/>
      <w:proofErr w:type="gramStart"/>
      <w:r w:rsidRPr="00952BA6">
        <w:rPr>
          <w:rFonts w:ascii="SimSun" w:eastAsia="SimSun" w:hAnsi="SimSun" w:cs="Times New Roman"/>
          <w:lang w:eastAsia="zh-TW"/>
        </w:rPr>
        <w:t>sales$</w:t>
      </w:r>
      <w:proofErr w:type="gramEnd"/>
      <w:r w:rsidRPr="00952BA6">
        <w:rPr>
          <w:rFonts w:ascii="SimSun" w:eastAsia="SimSun" w:hAnsi="SimSun" w:cs="Times New Roman"/>
          <w:lang w:eastAsia="zh-TW"/>
        </w:rPr>
        <w:t>per_order</w:t>
      </w:r>
      <w:proofErr w:type="spellEnd"/>
      <w:r w:rsidRPr="00952BA6">
        <w:rPr>
          <w:rFonts w:ascii="SimSun" w:eastAsia="SimSun" w:hAnsi="SimSun" w:cs="Times New Roman"/>
          <w:lang w:eastAsia="zh-TW"/>
        </w:rPr>
        <w:t xml:space="preserve"> &lt;- </w:t>
      </w:r>
      <w:proofErr w:type="spellStart"/>
      <w:r w:rsidRPr="00952BA6">
        <w:rPr>
          <w:rFonts w:ascii="SimSun" w:eastAsia="SimSun" w:hAnsi="SimSun" w:cs="Times New Roman"/>
          <w:lang w:eastAsia="zh-TW"/>
        </w:rPr>
        <w:t>sales$sales_total</w:t>
      </w:r>
      <w:proofErr w:type="spellEnd"/>
      <w:r w:rsidRPr="00952BA6">
        <w:rPr>
          <w:rFonts w:ascii="SimSun" w:eastAsia="SimSun" w:hAnsi="SimSun" w:cs="Times New Roman"/>
          <w:lang w:eastAsia="zh-TW"/>
        </w:rPr>
        <w:t>/</w:t>
      </w:r>
      <w:proofErr w:type="spellStart"/>
      <w:r w:rsidRPr="00952BA6">
        <w:rPr>
          <w:rFonts w:ascii="SimSun" w:eastAsia="SimSun" w:hAnsi="SimSun" w:cs="Times New Roman"/>
          <w:lang w:eastAsia="zh-TW"/>
        </w:rPr>
        <w:t>sales$num_of_orders</w:t>
      </w:r>
      <w:proofErr w:type="spellEnd"/>
    </w:p>
    <w:p w:rsidR="00AF5774" w:rsidRPr="00952BA6" w:rsidRDefault="00AF5774" w:rsidP="00952BA6">
      <w:pPr>
        <w:pStyle w:val="ListParagraph"/>
        <w:ind w:left="480"/>
        <w:rPr>
          <w:rFonts w:ascii="SimSun" w:eastAsia="SimSun" w:hAnsi="SimSun" w:cs="Times New Roman"/>
          <w:lang w:eastAsia="zh-TW"/>
        </w:rPr>
      </w:pPr>
      <w:proofErr w:type="gramStart"/>
      <w:r w:rsidRPr="00AF5774">
        <w:rPr>
          <w:rFonts w:ascii="SimSun" w:eastAsia="SimSun" w:hAnsi="SimSun" w:cs="Times New Roman"/>
          <w:lang w:eastAsia="zh-TW"/>
        </w:rPr>
        <w:t>head(</w:t>
      </w:r>
      <w:proofErr w:type="gramEnd"/>
      <w:r w:rsidRPr="00AF5774">
        <w:rPr>
          <w:rFonts w:ascii="SimSun" w:eastAsia="SimSun" w:hAnsi="SimSun" w:cs="Times New Roman"/>
          <w:lang w:eastAsia="zh-TW"/>
        </w:rPr>
        <w:t>sales)</w:t>
      </w:r>
    </w:p>
    <w:p w:rsidR="00952BA6" w:rsidRDefault="008103A0" w:rsidP="00952BA6">
      <w:pPr>
        <w:pStyle w:val="ListParagraph"/>
        <w:ind w:left="480"/>
        <w:rPr>
          <w:rFonts w:ascii="Times New Roman" w:hAnsi="Times New Roman" w:cs="Times New Roman"/>
          <w:lang w:eastAsia="zh-TW"/>
        </w:rPr>
      </w:pPr>
      <w:r>
        <w:rPr>
          <w:noProof/>
        </w:rPr>
        <w:drawing>
          <wp:inline distT="0" distB="0" distL="0" distR="0" wp14:anchorId="74963C86" wp14:editId="514D2507">
            <wp:extent cx="4086225" cy="1181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1181100"/>
                    </a:xfrm>
                    <a:prstGeom prst="rect">
                      <a:avLst/>
                    </a:prstGeom>
                  </pic:spPr>
                </pic:pic>
              </a:graphicData>
            </a:graphic>
          </wp:inline>
        </w:drawing>
      </w:r>
    </w:p>
    <w:p w:rsidR="00952BA6" w:rsidRDefault="008103A0" w:rsidP="00952BA6">
      <w:pPr>
        <w:pStyle w:val="ListParagraph"/>
        <w:ind w:left="480"/>
        <w:rPr>
          <w:rFonts w:ascii="Times New Roman" w:hAnsi="Times New Roman" w:cs="Times New Roman"/>
          <w:lang w:eastAsia="zh-TW"/>
        </w:rPr>
      </w:pPr>
      <w:r>
        <w:rPr>
          <w:rFonts w:ascii="Times New Roman" w:hAnsi="Times New Roman" w:cs="Times New Roman"/>
          <w:lang w:eastAsia="zh-TW"/>
        </w:rPr>
        <w:t>I have added the new column for the sales data, R takes the two column’s operation and generate a new column. The `</w:t>
      </w:r>
      <w:proofErr w:type="spellStart"/>
      <w:r>
        <w:rPr>
          <w:rFonts w:ascii="Times New Roman" w:hAnsi="Times New Roman" w:cs="Times New Roman"/>
          <w:lang w:eastAsia="zh-TW"/>
        </w:rPr>
        <w:t>per_order</w:t>
      </w:r>
      <w:proofErr w:type="spellEnd"/>
      <w:r>
        <w:rPr>
          <w:rFonts w:ascii="Times New Roman" w:hAnsi="Times New Roman" w:cs="Times New Roman"/>
          <w:lang w:eastAsia="zh-TW"/>
        </w:rPr>
        <w:t xml:space="preserve">` column implies how much each order cost on average. </w:t>
      </w:r>
    </w:p>
    <w:p w:rsidR="00952BA6" w:rsidRDefault="00952BA6" w:rsidP="00952BA6">
      <w:pPr>
        <w:pStyle w:val="ListParagraph"/>
        <w:ind w:left="480"/>
        <w:rPr>
          <w:rFonts w:ascii="Times New Roman" w:hAnsi="Times New Roman" w:cs="Times New Roman"/>
          <w:lang w:eastAsia="zh-TW"/>
        </w:rPr>
      </w:pPr>
    </w:p>
    <w:p w:rsidR="00952BA6" w:rsidRPr="00952BA6" w:rsidRDefault="00952BA6" w:rsidP="00952BA6">
      <w:pPr>
        <w:pStyle w:val="ListParagraph"/>
        <w:numPr>
          <w:ilvl w:val="0"/>
          <w:numId w:val="14"/>
        </w:numPr>
        <w:rPr>
          <w:rFonts w:ascii="Times New Roman" w:hAnsi="Times New Roman" w:cs="Times New Roman"/>
          <w:lang w:eastAsia="zh-TW"/>
        </w:rPr>
      </w:pPr>
      <w:r>
        <w:rPr>
          <w:rFonts w:ascii="Times New Roman" w:eastAsia="SimSun" w:hAnsi="Times New Roman" w:cs="Times New Roman" w:hint="eastAsia"/>
          <w:lang w:eastAsia="zh-CN"/>
        </w:rPr>
        <w:t xml:space="preserve">Type the following command. </w:t>
      </w:r>
      <w:r>
        <w:rPr>
          <w:rFonts w:ascii="Times New Roman" w:eastAsia="SimSun" w:hAnsi="Times New Roman" w:cs="Times New Roman"/>
          <w:lang w:eastAsia="zh-CN"/>
        </w:rPr>
        <w:t>What have you done?</w:t>
      </w:r>
    </w:p>
    <w:p w:rsidR="00F11D9E" w:rsidRDefault="00952BA6" w:rsidP="00F11D9E">
      <w:pPr>
        <w:pStyle w:val="ListParagraph"/>
        <w:ind w:left="480"/>
        <w:rPr>
          <w:rFonts w:ascii="SimSun" w:eastAsia="SimSun" w:hAnsi="SimSun" w:cs="Times New Roman"/>
          <w:lang w:eastAsia="zh-TW"/>
        </w:rPr>
      </w:pPr>
      <w:proofErr w:type="spellStart"/>
      <w:proofErr w:type="gramStart"/>
      <w:r w:rsidRPr="00952BA6">
        <w:rPr>
          <w:rFonts w:ascii="SimSun" w:eastAsia="SimSun" w:hAnsi="SimSun" w:cs="Times New Roman"/>
          <w:lang w:eastAsia="zh-TW"/>
        </w:rPr>
        <w:t>write.table</w:t>
      </w:r>
      <w:proofErr w:type="spellEnd"/>
      <w:r w:rsidRPr="00952BA6">
        <w:rPr>
          <w:rFonts w:ascii="SimSun" w:eastAsia="SimSun" w:hAnsi="SimSun" w:cs="Times New Roman"/>
          <w:lang w:eastAsia="zh-TW"/>
        </w:rPr>
        <w:t>(</w:t>
      </w:r>
      <w:proofErr w:type="gramEnd"/>
      <w:r w:rsidRPr="00952BA6">
        <w:rPr>
          <w:rFonts w:ascii="SimSun" w:eastAsia="SimSun" w:hAnsi="SimSun" w:cs="Times New Roman"/>
          <w:lang w:eastAsia="zh-TW"/>
        </w:rPr>
        <w:t xml:space="preserve">sales,"sales_modified.txt", </w:t>
      </w:r>
      <w:proofErr w:type="spellStart"/>
      <w:r w:rsidRPr="00952BA6">
        <w:rPr>
          <w:rFonts w:ascii="SimSun" w:eastAsia="SimSun" w:hAnsi="SimSun" w:cs="Times New Roman"/>
          <w:lang w:eastAsia="zh-TW"/>
        </w:rPr>
        <w:t>sep</w:t>
      </w:r>
      <w:proofErr w:type="spellEnd"/>
      <w:r w:rsidRPr="00952BA6">
        <w:rPr>
          <w:rFonts w:ascii="SimSun" w:eastAsia="SimSun" w:hAnsi="SimSun" w:cs="Times New Roman"/>
          <w:lang w:eastAsia="zh-TW"/>
        </w:rPr>
        <w:t xml:space="preserve">="\t", </w:t>
      </w:r>
      <w:proofErr w:type="spellStart"/>
      <w:r w:rsidRPr="00952BA6">
        <w:rPr>
          <w:rFonts w:ascii="SimSun" w:eastAsia="SimSun" w:hAnsi="SimSun" w:cs="Times New Roman"/>
          <w:lang w:eastAsia="zh-TW"/>
        </w:rPr>
        <w:t>row.names</w:t>
      </w:r>
      <w:proofErr w:type="spellEnd"/>
      <w:r w:rsidRPr="00952BA6">
        <w:rPr>
          <w:rFonts w:ascii="SimSun" w:eastAsia="SimSun" w:hAnsi="SimSun" w:cs="Times New Roman"/>
          <w:lang w:eastAsia="zh-TW"/>
        </w:rPr>
        <w:t>=FALSE)</w:t>
      </w:r>
    </w:p>
    <w:p w:rsidR="00F11D9E" w:rsidRPr="00F11D9E" w:rsidRDefault="00F11D9E" w:rsidP="00F11D9E">
      <w:pPr>
        <w:pStyle w:val="ListParagraph"/>
        <w:ind w:left="480"/>
        <w:rPr>
          <w:rFonts w:ascii="SimSun" w:eastAsia="SimSun" w:hAnsi="SimSun" w:cs="Times New Roman"/>
          <w:lang w:eastAsia="zh-TW"/>
        </w:rPr>
      </w:pPr>
      <w:r>
        <w:rPr>
          <w:rFonts w:ascii="SimSun" w:eastAsia="SimSun" w:hAnsi="SimSun" w:cs="Times New Roman"/>
          <w:lang w:eastAsia="zh-TW"/>
        </w:rPr>
        <w:t xml:space="preserve">I have exported the data as a file named </w:t>
      </w:r>
      <w:r w:rsidRPr="00952BA6">
        <w:rPr>
          <w:rFonts w:ascii="SimSun" w:eastAsia="SimSun" w:hAnsi="SimSun" w:cs="Times New Roman"/>
          <w:lang w:eastAsia="zh-TW"/>
        </w:rPr>
        <w:t>"sales_modified.txt"</w:t>
      </w:r>
      <w:r>
        <w:rPr>
          <w:rFonts w:ascii="SimSun" w:eastAsia="SimSun" w:hAnsi="SimSun" w:cs="Times New Roman"/>
          <w:lang w:eastAsia="zh-TW"/>
        </w:rPr>
        <w:t>. This data is separated by tabs and the row’s name (index) is not exported</w:t>
      </w:r>
    </w:p>
    <w:p w:rsidR="00952BA6" w:rsidRDefault="00952BA6" w:rsidP="00952BA6">
      <w:pPr>
        <w:pStyle w:val="ListParagraph"/>
        <w:ind w:left="480"/>
        <w:rPr>
          <w:rFonts w:ascii="Times New Roman" w:hAnsi="Times New Roman" w:cs="Times New Roman"/>
          <w:lang w:eastAsia="zh-TW"/>
        </w:rPr>
      </w:pPr>
    </w:p>
    <w:p w:rsidR="00AF5774" w:rsidRPr="00952BA6" w:rsidRDefault="00AF5774" w:rsidP="00AF5774">
      <w:pPr>
        <w:pStyle w:val="ListParagraph"/>
        <w:numPr>
          <w:ilvl w:val="0"/>
          <w:numId w:val="14"/>
        </w:numPr>
        <w:rPr>
          <w:rFonts w:ascii="Times New Roman" w:hAnsi="Times New Roman" w:cs="Times New Roman"/>
          <w:lang w:eastAsia="zh-TW"/>
        </w:rPr>
      </w:pPr>
      <w:r>
        <w:rPr>
          <w:rFonts w:ascii="Times New Roman" w:eastAsia="SimSun" w:hAnsi="Times New Roman" w:cs="Times New Roman" w:hint="eastAsia"/>
          <w:lang w:eastAsia="zh-CN"/>
        </w:rPr>
        <w:lastRenderedPageBreak/>
        <w:t xml:space="preserve">Type the </w:t>
      </w:r>
      <w:r>
        <w:rPr>
          <w:rFonts w:ascii="Times New Roman" w:eastAsia="SimSun" w:hAnsi="Times New Roman" w:cs="Times New Roman"/>
          <w:lang w:eastAsia="zh-CN"/>
        </w:rPr>
        <w:t>following commands. What have you done?</w:t>
      </w:r>
    </w:p>
    <w:p w:rsidR="00AF5774" w:rsidRPr="00AF5774" w:rsidRDefault="00B94080" w:rsidP="00AF5774">
      <w:pPr>
        <w:pStyle w:val="ListParagraph"/>
        <w:ind w:left="480"/>
        <w:rPr>
          <w:rFonts w:ascii="SimSun" w:eastAsia="SimSun" w:hAnsi="SimSun" w:cs="Times New Roman"/>
          <w:lang w:eastAsia="zh-TW"/>
        </w:rPr>
      </w:pPr>
      <w:proofErr w:type="gramStart"/>
      <w:r>
        <w:rPr>
          <w:rFonts w:ascii="SimSun" w:eastAsia="SimSun" w:hAnsi="SimSun" w:cs="Times New Roman"/>
          <w:lang w:eastAsia="zh-TW"/>
        </w:rPr>
        <w:t>jpeg</w:t>
      </w:r>
      <w:r w:rsidR="00AF5774" w:rsidRPr="00AF5774">
        <w:rPr>
          <w:rFonts w:ascii="SimSun" w:eastAsia="SimSun" w:hAnsi="SimSun" w:cs="Times New Roman"/>
          <w:lang w:eastAsia="zh-TW"/>
        </w:rPr>
        <w:t>(</w:t>
      </w:r>
      <w:proofErr w:type="gramEnd"/>
      <w:r w:rsidR="00AF5774" w:rsidRPr="00AF5774">
        <w:rPr>
          <w:rFonts w:ascii="SimSun" w:eastAsia="SimSun" w:hAnsi="SimSun" w:cs="Times New Roman"/>
          <w:lang w:eastAsia="zh-TW"/>
        </w:rPr>
        <w:t>file="</w:t>
      </w:r>
      <w:r w:rsidR="00E417F7">
        <w:rPr>
          <w:rFonts w:ascii="SimSun" w:eastAsia="SimSun" w:hAnsi="SimSun" w:cs="Times New Roman"/>
          <w:lang w:eastAsia="zh-TW"/>
        </w:rPr>
        <w:t>s</w:t>
      </w:r>
      <w:r w:rsidR="00AF5774" w:rsidRPr="00AF5774">
        <w:rPr>
          <w:rFonts w:ascii="SimSun" w:eastAsia="SimSun" w:hAnsi="SimSun" w:cs="Times New Roman"/>
          <w:lang w:eastAsia="zh-TW"/>
        </w:rPr>
        <w:t xml:space="preserve">ales_hist.jpeg") </w:t>
      </w:r>
    </w:p>
    <w:p w:rsidR="00AF5774" w:rsidRPr="00AF5774" w:rsidRDefault="00AF5774" w:rsidP="00AF5774">
      <w:pPr>
        <w:pStyle w:val="ListParagraph"/>
        <w:ind w:left="480"/>
        <w:rPr>
          <w:rFonts w:ascii="SimSun" w:eastAsia="SimSun" w:hAnsi="SimSun" w:cs="Times New Roman"/>
          <w:lang w:eastAsia="zh-TW"/>
        </w:rPr>
      </w:pPr>
      <w:proofErr w:type="spellStart"/>
      <w:proofErr w:type="gramStart"/>
      <w:r w:rsidRPr="00AF5774">
        <w:rPr>
          <w:rFonts w:ascii="SimSun" w:eastAsia="SimSun" w:hAnsi="SimSun" w:cs="Times New Roman"/>
          <w:lang w:eastAsia="zh-TW"/>
        </w:rPr>
        <w:t>hist</w:t>
      </w:r>
      <w:proofErr w:type="spellEnd"/>
      <w:r w:rsidRPr="00AF5774">
        <w:rPr>
          <w:rFonts w:ascii="SimSun" w:eastAsia="SimSun" w:hAnsi="SimSun" w:cs="Times New Roman"/>
          <w:lang w:eastAsia="zh-TW"/>
        </w:rPr>
        <w:t>(</w:t>
      </w:r>
      <w:proofErr w:type="spellStart"/>
      <w:proofErr w:type="gramEnd"/>
      <w:r w:rsidRPr="00AF5774">
        <w:rPr>
          <w:rFonts w:ascii="SimSun" w:eastAsia="SimSun" w:hAnsi="SimSun" w:cs="Times New Roman"/>
          <w:lang w:eastAsia="zh-TW"/>
        </w:rPr>
        <w:t>sales$num_of_orders</w:t>
      </w:r>
      <w:proofErr w:type="spellEnd"/>
      <w:r w:rsidRPr="00AF5774">
        <w:rPr>
          <w:rFonts w:ascii="SimSun" w:eastAsia="SimSun" w:hAnsi="SimSun" w:cs="Times New Roman"/>
          <w:lang w:eastAsia="zh-TW"/>
        </w:rPr>
        <w:t xml:space="preserve">) </w:t>
      </w:r>
    </w:p>
    <w:p w:rsidR="00952BA6" w:rsidRDefault="00AF5774" w:rsidP="00AF5774">
      <w:pPr>
        <w:pStyle w:val="ListParagraph"/>
        <w:ind w:left="480"/>
        <w:rPr>
          <w:rFonts w:ascii="SimSun" w:eastAsia="SimSun" w:hAnsi="SimSun" w:cs="Times New Roman"/>
          <w:lang w:eastAsia="zh-TW"/>
        </w:rPr>
      </w:pPr>
      <w:proofErr w:type="spellStart"/>
      <w:proofErr w:type="gramStart"/>
      <w:r w:rsidRPr="00AF5774">
        <w:rPr>
          <w:rFonts w:ascii="SimSun" w:eastAsia="SimSun" w:hAnsi="SimSun" w:cs="Times New Roman"/>
          <w:lang w:eastAsia="zh-TW"/>
        </w:rPr>
        <w:t>dev.off</w:t>
      </w:r>
      <w:proofErr w:type="spellEnd"/>
      <w:r w:rsidRPr="00AF5774">
        <w:rPr>
          <w:rFonts w:ascii="SimSun" w:eastAsia="SimSun" w:hAnsi="SimSun" w:cs="Times New Roman"/>
          <w:lang w:eastAsia="zh-TW"/>
        </w:rPr>
        <w:t>()</w:t>
      </w:r>
      <w:proofErr w:type="gramEnd"/>
      <w:r w:rsidRPr="00AF5774">
        <w:rPr>
          <w:rFonts w:ascii="SimSun" w:eastAsia="SimSun" w:hAnsi="SimSun" w:cs="Times New Roman"/>
          <w:lang w:eastAsia="zh-TW"/>
        </w:rPr>
        <w:t xml:space="preserve"> </w:t>
      </w:r>
    </w:p>
    <w:p w:rsidR="00AF5774" w:rsidRPr="00F11D9E" w:rsidRDefault="00F11D9E" w:rsidP="00F11D9E">
      <w:pPr>
        <w:pStyle w:val="ListParagraph"/>
        <w:ind w:left="480"/>
        <w:rPr>
          <w:rFonts w:ascii="Arial" w:eastAsia="SimSun" w:hAnsi="Arial" w:cs="Arial"/>
          <w:lang w:eastAsia="zh-TW"/>
        </w:rPr>
      </w:pPr>
      <w:r>
        <w:rPr>
          <w:rFonts w:ascii="Arial" w:eastAsia="SimSun" w:hAnsi="Arial" w:cs="Arial"/>
          <w:lang w:eastAsia="zh-TW"/>
        </w:rPr>
        <w:t xml:space="preserve">We open a file “sales_hist.jpeg” and output the histogram of number of orders to the file. The output file is an image file. File is saved when we call </w:t>
      </w:r>
      <w:proofErr w:type="spellStart"/>
      <w:proofErr w:type="gramStart"/>
      <w:r>
        <w:rPr>
          <w:rFonts w:ascii="Arial" w:eastAsia="SimSun" w:hAnsi="Arial" w:cs="Arial"/>
          <w:lang w:eastAsia="zh-TW"/>
        </w:rPr>
        <w:t>dev.off</w:t>
      </w:r>
      <w:proofErr w:type="spellEnd"/>
      <w:r>
        <w:rPr>
          <w:rFonts w:ascii="Arial" w:eastAsia="SimSun" w:hAnsi="Arial" w:cs="Arial"/>
          <w:lang w:eastAsia="zh-TW"/>
        </w:rPr>
        <w:t>(</w:t>
      </w:r>
      <w:proofErr w:type="gramEnd"/>
      <w:r>
        <w:rPr>
          <w:rFonts w:ascii="Arial" w:eastAsia="SimSun" w:hAnsi="Arial" w:cs="Arial"/>
          <w:lang w:eastAsia="zh-TW"/>
        </w:rPr>
        <w:t>).</w:t>
      </w:r>
    </w:p>
    <w:p w:rsidR="000C12B6" w:rsidRDefault="000C12B6" w:rsidP="00AF5774">
      <w:pPr>
        <w:pStyle w:val="ListParagraph"/>
        <w:ind w:left="480"/>
        <w:rPr>
          <w:rFonts w:ascii="Times New Roman" w:hAnsi="Times New Roman" w:cs="Times New Roman"/>
          <w:lang w:eastAsia="zh-TW"/>
        </w:rPr>
      </w:pPr>
    </w:p>
    <w:p w:rsidR="00D01B7D" w:rsidRPr="00D01B7D" w:rsidRDefault="00D01B7D" w:rsidP="000C12B6">
      <w:pPr>
        <w:pStyle w:val="ListParagraph"/>
        <w:numPr>
          <w:ilvl w:val="0"/>
          <w:numId w:val="14"/>
        </w:numPr>
        <w:rPr>
          <w:rFonts w:ascii="Times New Roman" w:hAnsi="Times New Roman" w:cs="Times New Roman"/>
          <w:lang w:eastAsia="zh-TW"/>
        </w:rPr>
      </w:pPr>
      <w:r>
        <w:rPr>
          <w:rFonts w:ascii="Times New Roman" w:eastAsia="SimSun" w:hAnsi="Times New Roman" w:cs="Times New Roman" w:hint="eastAsia"/>
          <w:lang w:eastAsia="zh-CN"/>
        </w:rPr>
        <w:t>Type the following commands. What have you done?</w:t>
      </w:r>
    </w:p>
    <w:p w:rsidR="00D01B7D" w:rsidRPr="00D01B7D" w:rsidRDefault="00D01B7D" w:rsidP="00D01B7D">
      <w:pPr>
        <w:pStyle w:val="ListParagraph"/>
        <w:ind w:left="480"/>
        <w:rPr>
          <w:rFonts w:ascii="SimSun" w:eastAsia="SimSun" w:hAnsi="SimSun" w:cs="Times New Roman"/>
          <w:lang w:eastAsia="zh-TW"/>
        </w:rPr>
      </w:pPr>
      <w:r w:rsidRPr="00D01B7D">
        <w:rPr>
          <w:rFonts w:ascii="SimSun" w:eastAsia="SimSun" w:hAnsi="SimSun" w:cs="Times New Roman"/>
          <w:lang w:eastAsia="zh-TW"/>
        </w:rPr>
        <w:t xml:space="preserve">x &lt;- </w:t>
      </w:r>
      <w:proofErr w:type="spellStart"/>
      <w:r w:rsidRPr="00D01B7D">
        <w:rPr>
          <w:rFonts w:ascii="SimSun" w:eastAsia="SimSun" w:hAnsi="SimSun" w:cs="Times New Roman"/>
          <w:lang w:eastAsia="zh-TW"/>
        </w:rPr>
        <w:t>sales$sales_total</w:t>
      </w:r>
      <w:proofErr w:type="spellEnd"/>
    </w:p>
    <w:p w:rsidR="00D01B7D" w:rsidRPr="00D01B7D" w:rsidRDefault="00D01B7D" w:rsidP="00D01B7D">
      <w:pPr>
        <w:pStyle w:val="ListParagraph"/>
        <w:ind w:left="480"/>
        <w:rPr>
          <w:rFonts w:ascii="SimSun" w:eastAsia="SimSun" w:hAnsi="SimSun" w:cs="Times New Roman"/>
          <w:lang w:eastAsia="zh-TW"/>
        </w:rPr>
      </w:pPr>
      <w:r w:rsidRPr="00D01B7D">
        <w:rPr>
          <w:rFonts w:ascii="SimSun" w:eastAsia="SimSun" w:hAnsi="SimSun" w:cs="Times New Roman"/>
          <w:lang w:eastAsia="zh-TW"/>
        </w:rPr>
        <w:t xml:space="preserve">y &lt;- </w:t>
      </w:r>
      <w:proofErr w:type="spellStart"/>
      <w:r w:rsidRPr="00D01B7D">
        <w:rPr>
          <w:rFonts w:ascii="SimSun" w:eastAsia="SimSun" w:hAnsi="SimSun" w:cs="Times New Roman"/>
          <w:lang w:eastAsia="zh-TW"/>
        </w:rPr>
        <w:t>sales$num_of_orders</w:t>
      </w:r>
      <w:proofErr w:type="spellEnd"/>
    </w:p>
    <w:p w:rsidR="00F11D9E" w:rsidRDefault="00F11D9E" w:rsidP="00116EC9">
      <w:pPr>
        <w:pStyle w:val="ListParagraph"/>
        <w:ind w:left="480"/>
        <w:rPr>
          <w:rFonts w:ascii="Arial" w:eastAsia="SimSun" w:hAnsi="Arial" w:cs="Arial"/>
          <w:lang w:eastAsia="zh-TW"/>
        </w:rPr>
      </w:pPr>
      <w:r>
        <w:rPr>
          <w:rFonts w:ascii="Arial" w:eastAsia="SimSun" w:hAnsi="Arial" w:cs="Arial"/>
          <w:lang w:eastAsia="zh-TW"/>
        </w:rPr>
        <w:t xml:space="preserve">Selected one of the columns sales total and another number of orders and place into the variable x and variable y respectively, these data is a list like data type. </w:t>
      </w:r>
    </w:p>
    <w:p w:rsidR="00FC4462" w:rsidRPr="00116EC9" w:rsidRDefault="00F11D9E" w:rsidP="00116EC9">
      <w:pPr>
        <w:pStyle w:val="ListParagraph"/>
        <w:ind w:left="480"/>
        <w:rPr>
          <w:rFonts w:ascii="Times New Roman" w:hAnsi="Times New Roman" w:cs="Times New Roman"/>
          <w:lang w:eastAsia="zh-TW"/>
        </w:rPr>
      </w:pPr>
      <w:r w:rsidRPr="00116EC9">
        <w:rPr>
          <w:rFonts w:ascii="Times New Roman" w:hAnsi="Times New Roman" w:cs="Times New Roman"/>
          <w:lang w:eastAsia="zh-TW"/>
        </w:rPr>
        <w:t xml:space="preserve"> </w:t>
      </w:r>
    </w:p>
    <w:p w:rsidR="000C12B6" w:rsidRPr="000C12B6" w:rsidRDefault="00D01B7D" w:rsidP="000C12B6">
      <w:pPr>
        <w:pStyle w:val="ListParagraph"/>
        <w:numPr>
          <w:ilvl w:val="0"/>
          <w:numId w:val="14"/>
        </w:numPr>
        <w:rPr>
          <w:rFonts w:ascii="Times New Roman" w:hAnsi="Times New Roman" w:cs="Times New Roman"/>
          <w:lang w:eastAsia="zh-TW"/>
        </w:rPr>
      </w:pPr>
      <w:r>
        <w:rPr>
          <w:rFonts w:ascii="Times New Roman" w:eastAsia="SimSun" w:hAnsi="Times New Roman" w:cs="Times New Roman"/>
          <w:lang w:eastAsia="zh-CN"/>
        </w:rPr>
        <w:t>Type the commands in the leftmost column and f</w:t>
      </w:r>
      <w:r w:rsidR="000C12B6">
        <w:rPr>
          <w:rFonts w:ascii="Times New Roman" w:eastAsia="SimSun" w:hAnsi="Times New Roman" w:cs="Times New Roman" w:hint="eastAsia"/>
          <w:lang w:eastAsia="zh-CN"/>
        </w:rPr>
        <w:t>ill in the following table:</w:t>
      </w:r>
    </w:p>
    <w:p w:rsidR="000C12B6" w:rsidRDefault="000C12B6" w:rsidP="000C12B6">
      <w:pPr>
        <w:pStyle w:val="ListParagraph"/>
        <w:ind w:left="480"/>
        <w:rPr>
          <w:rFonts w:ascii="Times New Roman" w:eastAsia="SimSun" w:hAnsi="Times New Roman" w:cs="Times New Roman"/>
          <w:lang w:eastAsia="zh-CN"/>
        </w:rPr>
      </w:pPr>
    </w:p>
    <w:tbl>
      <w:tblPr>
        <w:tblStyle w:val="TableGrid"/>
        <w:tblW w:w="0" w:type="auto"/>
        <w:tblInd w:w="480" w:type="dxa"/>
        <w:tblLook w:val="04A0" w:firstRow="1" w:lastRow="0" w:firstColumn="1" w:lastColumn="0" w:noHBand="0" w:noVBand="1"/>
      </w:tblPr>
      <w:tblGrid>
        <w:gridCol w:w="1783"/>
        <w:gridCol w:w="2127"/>
        <w:gridCol w:w="6112"/>
      </w:tblGrid>
      <w:tr w:rsidR="00D01B7D" w:rsidTr="00D01B7D">
        <w:tc>
          <w:tcPr>
            <w:tcW w:w="1783" w:type="dxa"/>
          </w:tcPr>
          <w:p w:rsidR="00D01B7D" w:rsidRPr="00116EC9" w:rsidRDefault="00D01B7D" w:rsidP="00D01B7D">
            <w:pPr>
              <w:pStyle w:val="ListParagraph"/>
              <w:ind w:left="0"/>
              <w:rPr>
                <w:rFonts w:ascii="Times New Roman" w:eastAsia="SimSun" w:hAnsi="Times New Roman" w:cs="Times New Roman"/>
                <w:szCs w:val="24"/>
                <w:lang w:eastAsia="zh-CN"/>
              </w:rPr>
            </w:pPr>
            <w:r w:rsidRPr="00116EC9">
              <w:rPr>
                <w:rFonts w:ascii="Times New Roman" w:eastAsia="SimSun" w:hAnsi="Times New Roman" w:cs="Times New Roman"/>
                <w:szCs w:val="24"/>
                <w:lang w:eastAsia="zh-CN"/>
              </w:rPr>
              <w:t>R Command</w:t>
            </w:r>
          </w:p>
        </w:tc>
        <w:tc>
          <w:tcPr>
            <w:tcW w:w="2127" w:type="dxa"/>
          </w:tcPr>
          <w:p w:rsidR="00D01B7D" w:rsidRPr="00116EC9" w:rsidRDefault="00D01B7D" w:rsidP="000C12B6">
            <w:pPr>
              <w:pStyle w:val="ListParagraph"/>
              <w:ind w:left="0"/>
              <w:rPr>
                <w:rFonts w:ascii="Times New Roman" w:eastAsia="SimSun" w:hAnsi="Times New Roman" w:cs="Times New Roman"/>
                <w:lang w:eastAsia="zh-CN"/>
              </w:rPr>
            </w:pPr>
            <w:r w:rsidRPr="00116EC9">
              <w:rPr>
                <w:rFonts w:ascii="Times New Roman" w:eastAsia="SimSun" w:hAnsi="Times New Roman" w:cs="Times New Roman"/>
                <w:lang w:eastAsia="zh-CN"/>
              </w:rPr>
              <w:t>Return Value</w:t>
            </w:r>
          </w:p>
        </w:tc>
        <w:tc>
          <w:tcPr>
            <w:tcW w:w="6112" w:type="dxa"/>
          </w:tcPr>
          <w:p w:rsidR="00D01B7D" w:rsidRPr="00116EC9" w:rsidRDefault="00D01B7D" w:rsidP="000C12B6">
            <w:pPr>
              <w:pStyle w:val="ListParagraph"/>
              <w:ind w:left="0"/>
              <w:rPr>
                <w:rFonts w:ascii="Times New Roman" w:eastAsia="SimSun" w:hAnsi="Times New Roman" w:cs="Times New Roman"/>
                <w:lang w:eastAsia="zh-CN"/>
              </w:rPr>
            </w:pPr>
            <w:r w:rsidRPr="00116EC9">
              <w:rPr>
                <w:rFonts w:ascii="Times New Roman" w:eastAsia="SimSun" w:hAnsi="Times New Roman" w:cs="Times New Roman"/>
                <w:lang w:eastAsia="zh-CN"/>
              </w:rPr>
              <w:t xml:space="preserve">Semantic Meaning (hint: use the help panel in </w:t>
            </w:r>
            <w:proofErr w:type="spellStart"/>
            <w:r w:rsidRPr="00116EC9">
              <w:rPr>
                <w:rFonts w:ascii="Times New Roman" w:eastAsia="SimSun" w:hAnsi="Times New Roman" w:cs="Times New Roman"/>
                <w:lang w:eastAsia="zh-CN"/>
              </w:rPr>
              <w:t>RStudio</w:t>
            </w:r>
            <w:proofErr w:type="spellEnd"/>
            <w:r w:rsidRPr="00116EC9">
              <w:rPr>
                <w:rFonts w:ascii="Times New Roman" w:eastAsia="SimSun" w:hAnsi="Times New Roman" w:cs="Times New Roman"/>
                <w:lang w:eastAsia="zh-CN"/>
              </w:rPr>
              <w:t>)</w:t>
            </w:r>
          </w:p>
        </w:tc>
      </w:tr>
      <w:tr w:rsidR="00D01B7D" w:rsidTr="00FC4462">
        <w:trPr>
          <w:trHeight w:val="446"/>
        </w:trPr>
        <w:tc>
          <w:tcPr>
            <w:tcW w:w="1783" w:type="dxa"/>
          </w:tcPr>
          <w:p w:rsidR="00D01B7D" w:rsidRPr="00116EC9" w:rsidRDefault="00D01B7D" w:rsidP="00D01B7D">
            <w:pPr>
              <w:rPr>
                <w:rFonts w:ascii="SimSun" w:eastAsia="SimSun" w:hAnsi="SimSun" w:cs="Times New Roman"/>
                <w:color w:val="000000"/>
                <w:sz w:val="32"/>
                <w:szCs w:val="32"/>
              </w:rPr>
            </w:pPr>
            <w:proofErr w:type="spellStart"/>
            <w:r w:rsidRPr="00116EC9">
              <w:rPr>
                <w:rFonts w:ascii="SimSun" w:eastAsia="SimSun" w:hAnsi="SimSun" w:cs="Times New Roman"/>
                <w:color w:val="000000"/>
                <w:sz w:val="32"/>
                <w:szCs w:val="32"/>
              </w:rPr>
              <w:t>cor</w:t>
            </w:r>
            <w:proofErr w:type="spellEnd"/>
            <w:r w:rsidRPr="00116EC9">
              <w:rPr>
                <w:rFonts w:ascii="SimSun" w:eastAsia="SimSun" w:hAnsi="SimSun" w:cs="Times New Roman"/>
                <w:color w:val="000000"/>
                <w:sz w:val="32"/>
                <w:szCs w:val="32"/>
              </w:rPr>
              <w:t>(</w:t>
            </w:r>
            <w:proofErr w:type="spellStart"/>
            <w:r w:rsidRPr="00116EC9">
              <w:rPr>
                <w:rFonts w:ascii="SimSun" w:eastAsia="SimSun" w:hAnsi="SimSun" w:cs="Times New Roman"/>
                <w:color w:val="000000"/>
                <w:sz w:val="32"/>
                <w:szCs w:val="32"/>
              </w:rPr>
              <w:t>x,y</w:t>
            </w:r>
            <w:proofErr w:type="spellEnd"/>
            <w:r w:rsidRPr="00116EC9">
              <w:rPr>
                <w:rFonts w:ascii="SimSun" w:eastAsia="SimSun" w:hAnsi="SimSun" w:cs="Times New Roman"/>
                <w:color w:val="000000"/>
                <w:sz w:val="32"/>
                <w:szCs w:val="32"/>
              </w:rPr>
              <w:t>)</w:t>
            </w:r>
          </w:p>
        </w:tc>
        <w:tc>
          <w:tcPr>
            <w:tcW w:w="2127" w:type="dxa"/>
          </w:tcPr>
          <w:p w:rsidR="00D01B7D" w:rsidRPr="00F11D9E" w:rsidRDefault="00F11D9E" w:rsidP="00F11D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rPr>
            </w:pPr>
            <w:r w:rsidRPr="00F11D9E">
              <w:rPr>
                <w:rFonts w:ascii="Lucida Console" w:eastAsia="Times New Roman" w:hAnsi="Lucida Console" w:cs="Courier New"/>
                <w:color w:val="000000"/>
                <w:sz w:val="20"/>
                <w:bdr w:val="none" w:sz="0" w:space="0" w:color="auto" w:frame="1"/>
              </w:rPr>
              <w:t>0.7508015</w:t>
            </w:r>
          </w:p>
        </w:tc>
        <w:tc>
          <w:tcPr>
            <w:tcW w:w="6112" w:type="dxa"/>
          </w:tcPr>
          <w:p w:rsidR="00D01B7D" w:rsidRPr="00116EC9" w:rsidRDefault="00615BC8" w:rsidP="000C12B6">
            <w:pPr>
              <w:pStyle w:val="ListParagraph"/>
              <w:ind w:left="0"/>
              <w:rPr>
                <w:rFonts w:ascii="Times New Roman" w:hAnsi="Times New Roman" w:cs="Times New Roman"/>
                <w:lang w:eastAsia="zh-TW"/>
              </w:rPr>
            </w:pPr>
            <w:r>
              <w:rPr>
                <w:rFonts w:ascii="Times New Roman" w:hAnsi="Times New Roman" w:cs="Times New Roman"/>
                <w:lang w:eastAsia="zh-TW"/>
              </w:rPr>
              <w:t>Measure of c</w:t>
            </w:r>
            <w:r w:rsidRPr="00615BC8">
              <w:rPr>
                <w:rFonts w:ascii="Times New Roman" w:hAnsi="Times New Roman" w:cs="Times New Roman"/>
                <w:lang w:eastAsia="zh-TW"/>
              </w:rPr>
              <w:t>orrelation</w:t>
            </w:r>
            <w:r>
              <w:rPr>
                <w:rFonts w:ascii="Times New Roman" w:hAnsi="Times New Roman" w:cs="Times New Roman"/>
                <w:lang w:eastAsia="zh-TW"/>
              </w:rPr>
              <w:t xml:space="preserve"> for </w:t>
            </w:r>
            <w:proofErr w:type="spellStart"/>
            <w:r>
              <w:rPr>
                <w:rFonts w:ascii="Times New Roman" w:hAnsi="Times New Roman" w:cs="Times New Roman"/>
                <w:lang w:eastAsia="zh-TW"/>
              </w:rPr>
              <w:t>sales_total</w:t>
            </w:r>
            <w:proofErr w:type="spellEnd"/>
            <w:r>
              <w:rPr>
                <w:rFonts w:ascii="Times New Roman" w:hAnsi="Times New Roman" w:cs="Times New Roman"/>
                <w:lang w:eastAsia="zh-TW"/>
              </w:rPr>
              <w:t xml:space="preserve"> and </w:t>
            </w:r>
            <w:proofErr w:type="spellStart"/>
            <w:r>
              <w:rPr>
                <w:rFonts w:ascii="Times New Roman" w:hAnsi="Times New Roman" w:cs="Times New Roman"/>
                <w:lang w:eastAsia="zh-TW"/>
              </w:rPr>
              <w:t>num_of_orders</w:t>
            </w:r>
            <w:proofErr w:type="spellEnd"/>
          </w:p>
        </w:tc>
      </w:tr>
      <w:tr w:rsidR="00615BC8" w:rsidTr="00D01B7D">
        <w:tc>
          <w:tcPr>
            <w:tcW w:w="1783" w:type="dxa"/>
          </w:tcPr>
          <w:p w:rsidR="00615BC8" w:rsidRPr="00116EC9" w:rsidRDefault="00615BC8" w:rsidP="00615BC8">
            <w:pPr>
              <w:rPr>
                <w:rFonts w:ascii="SimSun" w:eastAsia="SimSun" w:hAnsi="SimSun" w:cs="Times New Roman"/>
                <w:color w:val="000000"/>
                <w:sz w:val="32"/>
                <w:szCs w:val="32"/>
              </w:rPr>
            </w:pPr>
            <w:proofErr w:type="spellStart"/>
            <w:r w:rsidRPr="00116EC9">
              <w:rPr>
                <w:rFonts w:ascii="SimSun" w:eastAsia="SimSun" w:hAnsi="SimSun" w:cs="Times New Roman"/>
                <w:color w:val="000000"/>
                <w:sz w:val="32"/>
                <w:szCs w:val="32"/>
              </w:rPr>
              <w:t>cov</w:t>
            </w:r>
            <w:proofErr w:type="spellEnd"/>
            <w:r w:rsidRPr="00116EC9">
              <w:rPr>
                <w:rFonts w:ascii="SimSun" w:eastAsia="SimSun" w:hAnsi="SimSun" w:cs="Times New Roman"/>
                <w:color w:val="000000"/>
                <w:sz w:val="32"/>
                <w:szCs w:val="32"/>
              </w:rPr>
              <w:t>(</w:t>
            </w:r>
            <w:proofErr w:type="spellStart"/>
            <w:r w:rsidRPr="00116EC9">
              <w:rPr>
                <w:rFonts w:ascii="SimSun" w:eastAsia="SimSun" w:hAnsi="SimSun" w:cs="Times New Roman"/>
                <w:color w:val="000000"/>
                <w:sz w:val="32"/>
                <w:szCs w:val="32"/>
              </w:rPr>
              <w:t>x,y</w:t>
            </w:r>
            <w:proofErr w:type="spellEnd"/>
            <w:r w:rsidRPr="00116EC9">
              <w:rPr>
                <w:rFonts w:ascii="SimSun" w:eastAsia="SimSun" w:hAnsi="SimSun" w:cs="Times New Roman"/>
                <w:color w:val="000000"/>
                <w:sz w:val="32"/>
                <w:szCs w:val="32"/>
              </w:rPr>
              <w:t>)</w:t>
            </w:r>
          </w:p>
        </w:tc>
        <w:tc>
          <w:tcPr>
            <w:tcW w:w="2127" w:type="dxa"/>
          </w:tcPr>
          <w:p w:rsidR="00615BC8" w:rsidRPr="00615BC8" w:rsidRDefault="00615BC8" w:rsidP="00615BC8">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345.2111</w:t>
            </w:r>
          </w:p>
        </w:tc>
        <w:tc>
          <w:tcPr>
            <w:tcW w:w="6112" w:type="dxa"/>
          </w:tcPr>
          <w:p w:rsidR="00615BC8" w:rsidRPr="00116EC9" w:rsidRDefault="00615BC8" w:rsidP="00615BC8">
            <w:pPr>
              <w:pStyle w:val="ListParagraph"/>
              <w:ind w:left="0"/>
              <w:rPr>
                <w:rFonts w:ascii="Times New Roman" w:hAnsi="Times New Roman" w:cs="Times New Roman"/>
                <w:lang w:eastAsia="zh-TW"/>
              </w:rPr>
            </w:pPr>
            <w:r>
              <w:rPr>
                <w:rFonts w:ascii="Times New Roman" w:hAnsi="Times New Roman" w:cs="Times New Roman"/>
                <w:lang w:eastAsia="zh-TW"/>
              </w:rPr>
              <w:t xml:space="preserve">Measure of </w:t>
            </w:r>
            <w:proofErr w:type="spellStart"/>
            <w:r>
              <w:rPr>
                <w:rFonts w:ascii="Times New Roman" w:hAnsi="Times New Roman" w:cs="Times New Roman"/>
                <w:lang w:eastAsia="zh-TW"/>
              </w:rPr>
              <w:t>covarience</w:t>
            </w:r>
            <w:proofErr w:type="spellEnd"/>
            <w:r>
              <w:rPr>
                <w:rFonts w:ascii="Times New Roman" w:hAnsi="Times New Roman" w:cs="Times New Roman"/>
                <w:lang w:eastAsia="zh-TW"/>
              </w:rPr>
              <w:t xml:space="preserve"> for </w:t>
            </w:r>
            <w:proofErr w:type="spellStart"/>
            <w:r>
              <w:rPr>
                <w:rFonts w:ascii="Times New Roman" w:hAnsi="Times New Roman" w:cs="Times New Roman"/>
                <w:lang w:eastAsia="zh-TW"/>
              </w:rPr>
              <w:t>sales_total</w:t>
            </w:r>
            <w:proofErr w:type="spellEnd"/>
            <w:r>
              <w:rPr>
                <w:rFonts w:ascii="Times New Roman" w:hAnsi="Times New Roman" w:cs="Times New Roman"/>
                <w:lang w:eastAsia="zh-TW"/>
              </w:rPr>
              <w:t xml:space="preserve"> and </w:t>
            </w:r>
            <w:proofErr w:type="spellStart"/>
            <w:r>
              <w:rPr>
                <w:rFonts w:ascii="Times New Roman" w:hAnsi="Times New Roman" w:cs="Times New Roman"/>
                <w:lang w:eastAsia="zh-TW"/>
              </w:rPr>
              <w:t>num_of_orders</w:t>
            </w:r>
            <w:proofErr w:type="spellEnd"/>
          </w:p>
        </w:tc>
      </w:tr>
      <w:tr w:rsidR="00615BC8" w:rsidTr="00D01B7D">
        <w:tc>
          <w:tcPr>
            <w:tcW w:w="1783" w:type="dxa"/>
          </w:tcPr>
          <w:p w:rsidR="00615BC8" w:rsidRPr="00116EC9" w:rsidRDefault="00615BC8" w:rsidP="00615BC8">
            <w:pPr>
              <w:rPr>
                <w:rFonts w:ascii="SimSun" w:eastAsia="SimSun" w:hAnsi="SimSun" w:cs="Times New Roman"/>
                <w:color w:val="000000"/>
                <w:sz w:val="32"/>
                <w:szCs w:val="32"/>
              </w:rPr>
            </w:pPr>
            <w:r w:rsidRPr="00116EC9">
              <w:rPr>
                <w:rFonts w:ascii="SimSun" w:eastAsia="SimSun" w:hAnsi="SimSun" w:cs="Times New Roman"/>
                <w:color w:val="000000"/>
                <w:sz w:val="32"/>
                <w:szCs w:val="32"/>
              </w:rPr>
              <w:t>IQR(x)</w:t>
            </w:r>
          </w:p>
        </w:tc>
        <w:tc>
          <w:tcPr>
            <w:tcW w:w="2127" w:type="dxa"/>
          </w:tcPr>
          <w:p w:rsidR="00615BC8" w:rsidRPr="00615BC8" w:rsidRDefault="00615BC8" w:rsidP="00615BC8">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215.21</w:t>
            </w:r>
          </w:p>
        </w:tc>
        <w:tc>
          <w:tcPr>
            <w:tcW w:w="6112" w:type="dxa"/>
          </w:tcPr>
          <w:p w:rsidR="00615BC8" w:rsidRPr="00116EC9" w:rsidRDefault="00615BC8" w:rsidP="00615BC8">
            <w:pPr>
              <w:pStyle w:val="ListParagraph"/>
              <w:ind w:left="0"/>
              <w:rPr>
                <w:rFonts w:ascii="Times New Roman" w:hAnsi="Times New Roman" w:cs="Times New Roman"/>
                <w:lang w:eastAsia="zh-TW"/>
              </w:rPr>
            </w:pPr>
            <w:r w:rsidRPr="00615BC8">
              <w:rPr>
                <w:rFonts w:ascii="Times New Roman" w:hAnsi="Times New Roman" w:cs="Times New Roman"/>
                <w:lang w:eastAsia="zh-TW"/>
              </w:rPr>
              <w:t>Interquartile Range</w:t>
            </w:r>
            <w:r>
              <w:rPr>
                <w:rFonts w:ascii="Times New Roman" w:hAnsi="Times New Roman" w:cs="Times New Roman"/>
                <w:lang w:eastAsia="zh-TW"/>
              </w:rPr>
              <w:t xml:space="preserve"> of the </w:t>
            </w:r>
            <w:proofErr w:type="spellStart"/>
            <w:r>
              <w:rPr>
                <w:rFonts w:ascii="Times New Roman" w:hAnsi="Times New Roman" w:cs="Times New Roman"/>
                <w:lang w:eastAsia="zh-TW"/>
              </w:rPr>
              <w:t>sales_total</w:t>
            </w:r>
            <w:proofErr w:type="spellEnd"/>
            <w:r>
              <w:rPr>
                <w:rFonts w:ascii="Times New Roman" w:hAnsi="Times New Roman" w:cs="Times New Roman"/>
                <w:lang w:eastAsia="zh-TW"/>
              </w:rPr>
              <w:t xml:space="preserve"> (3</w:t>
            </w:r>
            <w:r w:rsidRPr="00615BC8">
              <w:rPr>
                <w:rFonts w:ascii="Times New Roman" w:hAnsi="Times New Roman" w:cs="Times New Roman"/>
                <w:vertAlign w:val="superscript"/>
                <w:lang w:eastAsia="zh-TW"/>
              </w:rPr>
              <w:t>rd</w:t>
            </w:r>
            <w:r>
              <w:rPr>
                <w:rFonts w:ascii="Times New Roman" w:hAnsi="Times New Roman" w:cs="Times New Roman"/>
                <w:lang w:eastAsia="zh-TW"/>
              </w:rPr>
              <w:t xml:space="preserve"> quartile of </w:t>
            </w:r>
            <w:proofErr w:type="spellStart"/>
            <w:r>
              <w:rPr>
                <w:rFonts w:ascii="Times New Roman" w:hAnsi="Times New Roman" w:cs="Times New Roman"/>
                <w:lang w:eastAsia="zh-TW"/>
              </w:rPr>
              <w:t>sales_total</w:t>
            </w:r>
            <w:proofErr w:type="spellEnd"/>
            <w:r>
              <w:rPr>
                <w:rFonts w:ascii="Times New Roman" w:hAnsi="Times New Roman" w:cs="Times New Roman"/>
                <w:lang w:eastAsia="zh-TW"/>
              </w:rPr>
              <w:t xml:space="preserve"> – 1</w:t>
            </w:r>
            <w:r w:rsidRPr="00615BC8">
              <w:rPr>
                <w:rFonts w:ascii="Times New Roman" w:hAnsi="Times New Roman" w:cs="Times New Roman"/>
                <w:vertAlign w:val="superscript"/>
                <w:lang w:eastAsia="zh-TW"/>
              </w:rPr>
              <w:t>st</w:t>
            </w:r>
            <w:r>
              <w:rPr>
                <w:rFonts w:ascii="Times New Roman" w:hAnsi="Times New Roman" w:cs="Times New Roman"/>
                <w:lang w:eastAsia="zh-TW"/>
              </w:rPr>
              <w:t xml:space="preserve"> quartile of </w:t>
            </w:r>
            <w:proofErr w:type="spellStart"/>
            <w:r>
              <w:rPr>
                <w:rFonts w:ascii="Times New Roman" w:hAnsi="Times New Roman" w:cs="Times New Roman"/>
                <w:lang w:eastAsia="zh-TW"/>
              </w:rPr>
              <w:t>sales_total</w:t>
            </w:r>
            <w:proofErr w:type="spellEnd"/>
            <w:r>
              <w:rPr>
                <w:rFonts w:ascii="Times New Roman" w:hAnsi="Times New Roman" w:cs="Times New Roman"/>
                <w:lang w:eastAsia="zh-TW"/>
              </w:rPr>
              <w:t>)</w:t>
            </w:r>
          </w:p>
        </w:tc>
      </w:tr>
      <w:tr w:rsidR="00615BC8" w:rsidTr="00D01B7D">
        <w:tc>
          <w:tcPr>
            <w:tcW w:w="1783" w:type="dxa"/>
          </w:tcPr>
          <w:p w:rsidR="00615BC8" w:rsidRPr="00116EC9" w:rsidRDefault="00615BC8" w:rsidP="00615BC8">
            <w:pPr>
              <w:rPr>
                <w:rFonts w:ascii="SimSun" w:eastAsia="SimSun" w:hAnsi="SimSun" w:cs="Times New Roman"/>
                <w:color w:val="000000"/>
                <w:sz w:val="32"/>
                <w:szCs w:val="32"/>
              </w:rPr>
            </w:pPr>
            <w:r w:rsidRPr="00116EC9">
              <w:rPr>
                <w:rFonts w:ascii="SimSun" w:eastAsia="SimSun" w:hAnsi="SimSun" w:cs="Times New Roman"/>
                <w:color w:val="000000"/>
                <w:sz w:val="32"/>
                <w:szCs w:val="32"/>
              </w:rPr>
              <w:t>mean(x)</w:t>
            </w:r>
          </w:p>
        </w:tc>
        <w:tc>
          <w:tcPr>
            <w:tcW w:w="2127" w:type="dxa"/>
          </w:tcPr>
          <w:p w:rsidR="00615BC8" w:rsidRPr="00615BC8" w:rsidRDefault="00615BC8" w:rsidP="00615BC8">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249.4557</w:t>
            </w:r>
          </w:p>
        </w:tc>
        <w:tc>
          <w:tcPr>
            <w:tcW w:w="6112" w:type="dxa"/>
          </w:tcPr>
          <w:p w:rsidR="00615BC8" w:rsidRPr="00116EC9" w:rsidRDefault="00615BC8" w:rsidP="00615BC8">
            <w:pPr>
              <w:pStyle w:val="ListParagraph"/>
              <w:ind w:left="0"/>
              <w:rPr>
                <w:rFonts w:ascii="Times New Roman" w:hAnsi="Times New Roman" w:cs="Times New Roman"/>
                <w:lang w:eastAsia="zh-TW"/>
              </w:rPr>
            </w:pPr>
            <w:r>
              <w:rPr>
                <w:rFonts w:ascii="Times New Roman" w:hAnsi="Times New Roman" w:cs="Times New Roman"/>
                <w:lang w:eastAsia="zh-TW"/>
              </w:rPr>
              <w:t xml:space="preserve">The mean value of </w:t>
            </w:r>
            <w:proofErr w:type="spellStart"/>
            <w:r>
              <w:rPr>
                <w:rFonts w:ascii="Times New Roman" w:hAnsi="Times New Roman" w:cs="Times New Roman"/>
                <w:lang w:eastAsia="zh-TW"/>
              </w:rPr>
              <w:t>sales_total</w:t>
            </w:r>
            <w:proofErr w:type="spellEnd"/>
            <w:r>
              <w:rPr>
                <w:rFonts w:ascii="Times New Roman" w:hAnsi="Times New Roman" w:cs="Times New Roman"/>
                <w:lang w:eastAsia="zh-TW"/>
              </w:rPr>
              <w:t xml:space="preserve"> or average of </w:t>
            </w:r>
            <w:proofErr w:type="spellStart"/>
            <w:r>
              <w:rPr>
                <w:rFonts w:ascii="Times New Roman" w:hAnsi="Times New Roman" w:cs="Times New Roman"/>
                <w:lang w:eastAsia="zh-TW"/>
              </w:rPr>
              <w:t>sales_total</w:t>
            </w:r>
            <w:proofErr w:type="spellEnd"/>
          </w:p>
        </w:tc>
      </w:tr>
      <w:tr w:rsidR="00615BC8" w:rsidTr="00D01B7D">
        <w:tc>
          <w:tcPr>
            <w:tcW w:w="1783" w:type="dxa"/>
          </w:tcPr>
          <w:p w:rsidR="00615BC8" w:rsidRPr="00116EC9" w:rsidRDefault="00615BC8" w:rsidP="00615BC8">
            <w:pPr>
              <w:rPr>
                <w:rFonts w:ascii="SimSun" w:eastAsia="SimSun" w:hAnsi="SimSun" w:cs="Times New Roman"/>
                <w:color w:val="000000"/>
                <w:sz w:val="32"/>
                <w:szCs w:val="32"/>
              </w:rPr>
            </w:pPr>
            <w:r w:rsidRPr="00116EC9">
              <w:rPr>
                <w:rFonts w:ascii="SimSun" w:eastAsia="SimSun" w:hAnsi="SimSun" w:cs="Times New Roman"/>
                <w:color w:val="000000"/>
                <w:sz w:val="32"/>
                <w:szCs w:val="32"/>
              </w:rPr>
              <w:t>median(x)</w:t>
            </w:r>
          </w:p>
        </w:tc>
        <w:tc>
          <w:tcPr>
            <w:tcW w:w="2127" w:type="dxa"/>
          </w:tcPr>
          <w:p w:rsidR="00615BC8" w:rsidRPr="00615BC8" w:rsidRDefault="00615BC8" w:rsidP="00615BC8">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151.65</w:t>
            </w:r>
          </w:p>
        </w:tc>
        <w:tc>
          <w:tcPr>
            <w:tcW w:w="6112" w:type="dxa"/>
          </w:tcPr>
          <w:p w:rsidR="00615BC8" w:rsidRPr="00116EC9" w:rsidRDefault="00615BC8" w:rsidP="00615BC8">
            <w:pPr>
              <w:pStyle w:val="ListParagraph"/>
              <w:ind w:left="0"/>
              <w:rPr>
                <w:rFonts w:ascii="Times New Roman" w:hAnsi="Times New Roman" w:cs="Times New Roman"/>
                <w:lang w:eastAsia="zh-TW"/>
              </w:rPr>
            </w:pPr>
            <w:r>
              <w:rPr>
                <w:rFonts w:ascii="Times New Roman" w:hAnsi="Times New Roman" w:cs="Times New Roman"/>
                <w:lang w:eastAsia="zh-TW"/>
              </w:rPr>
              <w:t xml:space="preserve">The median value of </w:t>
            </w:r>
            <w:proofErr w:type="spellStart"/>
            <w:r>
              <w:rPr>
                <w:rFonts w:ascii="Times New Roman" w:hAnsi="Times New Roman" w:cs="Times New Roman"/>
                <w:lang w:eastAsia="zh-TW"/>
              </w:rPr>
              <w:t>sales_total</w:t>
            </w:r>
            <w:proofErr w:type="spellEnd"/>
          </w:p>
        </w:tc>
      </w:tr>
      <w:tr w:rsidR="00615BC8" w:rsidTr="00D01B7D">
        <w:tc>
          <w:tcPr>
            <w:tcW w:w="1783" w:type="dxa"/>
          </w:tcPr>
          <w:p w:rsidR="00615BC8" w:rsidRPr="00116EC9" w:rsidRDefault="00615BC8" w:rsidP="00615BC8">
            <w:pPr>
              <w:rPr>
                <w:rFonts w:ascii="SimSun" w:eastAsia="SimSun" w:hAnsi="SimSun" w:cs="Times New Roman"/>
                <w:color w:val="000000"/>
                <w:sz w:val="32"/>
                <w:szCs w:val="32"/>
              </w:rPr>
            </w:pPr>
            <w:r w:rsidRPr="00116EC9">
              <w:rPr>
                <w:rFonts w:ascii="SimSun" w:eastAsia="SimSun" w:hAnsi="SimSun" w:cs="Times New Roman"/>
                <w:color w:val="000000"/>
                <w:sz w:val="32"/>
                <w:szCs w:val="32"/>
              </w:rPr>
              <w:t>range(x)</w:t>
            </w:r>
          </w:p>
        </w:tc>
        <w:tc>
          <w:tcPr>
            <w:tcW w:w="2127" w:type="dxa"/>
          </w:tcPr>
          <w:p w:rsidR="00615BC8" w:rsidRPr="00615BC8" w:rsidRDefault="00615BC8" w:rsidP="00615BC8">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30.02 7606.09</w:t>
            </w:r>
          </w:p>
        </w:tc>
        <w:tc>
          <w:tcPr>
            <w:tcW w:w="6112" w:type="dxa"/>
          </w:tcPr>
          <w:p w:rsidR="00615BC8" w:rsidRPr="00116EC9" w:rsidRDefault="00615BC8" w:rsidP="00615BC8">
            <w:pPr>
              <w:pStyle w:val="ListParagraph"/>
              <w:ind w:left="0"/>
              <w:rPr>
                <w:rFonts w:ascii="Times New Roman" w:hAnsi="Times New Roman" w:cs="Times New Roman"/>
                <w:lang w:eastAsia="zh-TW"/>
              </w:rPr>
            </w:pPr>
            <w:r>
              <w:rPr>
                <w:rFonts w:ascii="Times New Roman" w:hAnsi="Times New Roman" w:cs="Times New Roman"/>
                <w:lang w:eastAsia="zh-TW"/>
              </w:rPr>
              <w:t xml:space="preserve">The minimum and maximum value of </w:t>
            </w:r>
            <w:proofErr w:type="spellStart"/>
            <w:r>
              <w:rPr>
                <w:rFonts w:ascii="Times New Roman" w:hAnsi="Times New Roman" w:cs="Times New Roman"/>
                <w:lang w:eastAsia="zh-TW"/>
              </w:rPr>
              <w:t>sales_total</w:t>
            </w:r>
            <w:proofErr w:type="spellEnd"/>
            <w:r w:rsidR="001D2D9D">
              <w:rPr>
                <w:rFonts w:ascii="Times New Roman" w:hAnsi="Times New Roman" w:cs="Times New Roman"/>
                <w:lang w:eastAsia="zh-TW"/>
              </w:rPr>
              <w:t xml:space="preserve"> the range of the </w:t>
            </w:r>
            <w:proofErr w:type="spellStart"/>
            <w:r w:rsidR="001D2D9D">
              <w:rPr>
                <w:rFonts w:ascii="Times New Roman" w:hAnsi="Times New Roman" w:cs="Times New Roman"/>
                <w:lang w:eastAsia="zh-TW"/>
              </w:rPr>
              <w:t>sales_total</w:t>
            </w:r>
            <w:proofErr w:type="spellEnd"/>
          </w:p>
        </w:tc>
      </w:tr>
      <w:tr w:rsidR="00615BC8" w:rsidTr="00D01B7D">
        <w:tc>
          <w:tcPr>
            <w:tcW w:w="1783" w:type="dxa"/>
          </w:tcPr>
          <w:p w:rsidR="00615BC8" w:rsidRPr="00116EC9" w:rsidRDefault="00615BC8" w:rsidP="00615BC8">
            <w:pPr>
              <w:rPr>
                <w:rFonts w:ascii="SimSun" w:eastAsia="SimSun" w:hAnsi="SimSun" w:cs="Times New Roman"/>
                <w:color w:val="000000"/>
                <w:sz w:val="32"/>
                <w:szCs w:val="32"/>
              </w:rPr>
            </w:pPr>
            <w:proofErr w:type="spellStart"/>
            <w:r w:rsidRPr="00116EC9">
              <w:rPr>
                <w:rFonts w:ascii="SimSun" w:eastAsia="SimSun" w:hAnsi="SimSun" w:cs="Times New Roman"/>
                <w:color w:val="000000"/>
                <w:sz w:val="32"/>
                <w:szCs w:val="32"/>
              </w:rPr>
              <w:t>sd</w:t>
            </w:r>
            <w:proofErr w:type="spellEnd"/>
            <w:r w:rsidRPr="00116EC9">
              <w:rPr>
                <w:rFonts w:ascii="SimSun" w:eastAsia="SimSun" w:hAnsi="SimSun" w:cs="Times New Roman"/>
                <w:color w:val="000000"/>
                <w:sz w:val="32"/>
                <w:szCs w:val="32"/>
              </w:rPr>
              <w:t>(x)</w:t>
            </w:r>
          </w:p>
        </w:tc>
        <w:tc>
          <w:tcPr>
            <w:tcW w:w="2127" w:type="dxa"/>
          </w:tcPr>
          <w:p w:rsidR="00615BC8" w:rsidRPr="001D2D9D" w:rsidRDefault="001D2D9D" w:rsidP="001D2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00"/>
                <w:sz w:val="20"/>
              </w:rPr>
            </w:pPr>
            <w:r w:rsidRPr="001D2D9D">
              <w:rPr>
                <w:rFonts w:ascii="Lucida Console" w:eastAsia="Times New Roman" w:hAnsi="Lucida Console" w:cs="Courier New"/>
                <w:color w:val="000000"/>
                <w:sz w:val="20"/>
                <w:bdr w:val="none" w:sz="0" w:space="0" w:color="auto" w:frame="1"/>
              </w:rPr>
              <w:t>319.0508</w:t>
            </w:r>
          </w:p>
        </w:tc>
        <w:tc>
          <w:tcPr>
            <w:tcW w:w="6112" w:type="dxa"/>
          </w:tcPr>
          <w:p w:rsidR="00615BC8" w:rsidRPr="00116EC9" w:rsidRDefault="001D2D9D" w:rsidP="00615BC8">
            <w:pPr>
              <w:pStyle w:val="ListParagraph"/>
              <w:ind w:left="0"/>
              <w:rPr>
                <w:rFonts w:ascii="Times New Roman" w:hAnsi="Times New Roman" w:cs="Times New Roman"/>
                <w:lang w:eastAsia="zh-TW"/>
              </w:rPr>
            </w:pPr>
            <w:r>
              <w:rPr>
                <w:rFonts w:ascii="Times New Roman" w:hAnsi="Times New Roman" w:cs="Times New Roman"/>
                <w:lang w:eastAsia="zh-TW"/>
              </w:rPr>
              <w:t xml:space="preserve">The </w:t>
            </w:r>
            <w:r w:rsidRPr="001D2D9D">
              <w:rPr>
                <w:rFonts w:ascii="Times New Roman" w:hAnsi="Times New Roman" w:cs="Times New Roman"/>
                <w:lang w:eastAsia="zh-TW"/>
              </w:rPr>
              <w:t xml:space="preserve">standard deviation of </w:t>
            </w:r>
            <w:proofErr w:type="spellStart"/>
            <w:r w:rsidRPr="001D2D9D">
              <w:rPr>
                <w:rFonts w:ascii="Times New Roman" w:hAnsi="Times New Roman" w:cs="Times New Roman"/>
                <w:lang w:eastAsia="zh-TW"/>
              </w:rPr>
              <w:t>sales_</w:t>
            </w:r>
            <w:r w:rsidRPr="001D2D9D">
              <w:rPr>
                <w:rFonts w:ascii="Times New Roman" w:hAnsi="Times New Roman" w:cs="Times New Roman"/>
                <w:szCs w:val="24"/>
                <w:lang w:eastAsia="zh-TW"/>
              </w:rPr>
              <w:t>total</w:t>
            </w:r>
            <w:proofErr w:type="spellEnd"/>
            <w:r w:rsidRPr="001D2D9D">
              <w:rPr>
                <w:rFonts w:ascii="Times New Roman" w:hAnsi="Times New Roman" w:cs="Times New Roman"/>
                <w:szCs w:val="24"/>
                <w:lang w:eastAsia="zh-TW"/>
              </w:rPr>
              <w:t xml:space="preserve"> and </w:t>
            </w:r>
            <w:r w:rsidRPr="001D2D9D">
              <w:rPr>
                <w:rFonts w:ascii="Times New Roman" w:hAnsi="Times New Roman" w:cs="Times New Roman"/>
                <w:color w:val="000000"/>
                <w:szCs w:val="24"/>
                <w:shd w:val="clear" w:color="auto" w:fill="FFFFFF"/>
              </w:rPr>
              <w:t>uses denominator </w:t>
            </w:r>
            <w:r w:rsidRPr="001D2D9D">
              <w:rPr>
                <w:rFonts w:ascii="Times New Roman" w:hAnsi="Times New Roman" w:cs="Times New Roman"/>
                <w:i/>
                <w:iCs/>
                <w:color w:val="000000"/>
                <w:szCs w:val="24"/>
                <w:shd w:val="clear" w:color="auto" w:fill="FFFFFF"/>
              </w:rPr>
              <w:t>n - 1</w:t>
            </w:r>
          </w:p>
        </w:tc>
      </w:tr>
      <w:tr w:rsidR="00615BC8" w:rsidTr="00D01B7D">
        <w:tc>
          <w:tcPr>
            <w:tcW w:w="1783" w:type="dxa"/>
          </w:tcPr>
          <w:p w:rsidR="00615BC8" w:rsidRPr="00116EC9" w:rsidRDefault="00615BC8" w:rsidP="00615BC8">
            <w:pPr>
              <w:rPr>
                <w:rFonts w:ascii="SimSun" w:eastAsia="SimSun" w:hAnsi="SimSun" w:cs="Times New Roman"/>
                <w:color w:val="000000"/>
                <w:sz w:val="32"/>
                <w:szCs w:val="32"/>
              </w:rPr>
            </w:pPr>
            <w:proofErr w:type="spellStart"/>
            <w:r w:rsidRPr="00116EC9">
              <w:rPr>
                <w:rFonts w:ascii="SimSun" w:eastAsia="SimSun" w:hAnsi="SimSun" w:cs="Times New Roman"/>
                <w:color w:val="000000"/>
                <w:sz w:val="32"/>
                <w:szCs w:val="32"/>
              </w:rPr>
              <w:t>var</w:t>
            </w:r>
            <w:proofErr w:type="spellEnd"/>
            <w:r w:rsidRPr="00116EC9">
              <w:rPr>
                <w:rFonts w:ascii="SimSun" w:eastAsia="SimSun" w:hAnsi="SimSun" w:cs="Times New Roman"/>
                <w:color w:val="000000"/>
                <w:sz w:val="32"/>
                <w:szCs w:val="32"/>
              </w:rPr>
              <w:t>(x)</w:t>
            </w:r>
          </w:p>
        </w:tc>
        <w:tc>
          <w:tcPr>
            <w:tcW w:w="2127" w:type="dxa"/>
          </w:tcPr>
          <w:p w:rsidR="00615BC8" w:rsidRPr="001D2D9D" w:rsidRDefault="001D2D9D" w:rsidP="001D2D9D">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101793.4</w:t>
            </w:r>
          </w:p>
        </w:tc>
        <w:tc>
          <w:tcPr>
            <w:tcW w:w="6112" w:type="dxa"/>
          </w:tcPr>
          <w:p w:rsidR="00615BC8" w:rsidRPr="00116EC9" w:rsidRDefault="001D2D9D" w:rsidP="00615BC8">
            <w:pPr>
              <w:pStyle w:val="ListParagraph"/>
              <w:ind w:left="0"/>
              <w:rPr>
                <w:rFonts w:ascii="Times New Roman" w:hAnsi="Times New Roman" w:cs="Times New Roman"/>
                <w:lang w:eastAsia="zh-TW"/>
              </w:rPr>
            </w:pPr>
            <w:r>
              <w:rPr>
                <w:rFonts w:ascii="Times New Roman" w:hAnsi="Times New Roman" w:cs="Times New Roman"/>
                <w:lang w:eastAsia="zh-TW"/>
              </w:rPr>
              <w:t xml:space="preserve">Variance of </w:t>
            </w:r>
            <w:proofErr w:type="spellStart"/>
            <w:r>
              <w:rPr>
                <w:rFonts w:ascii="Times New Roman" w:hAnsi="Times New Roman" w:cs="Times New Roman"/>
                <w:lang w:eastAsia="zh-TW"/>
              </w:rPr>
              <w:t>sales_total</w:t>
            </w:r>
            <w:proofErr w:type="spellEnd"/>
            <w:r>
              <w:rPr>
                <w:rFonts w:ascii="Times New Roman" w:hAnsi="Times New Roman" w:cs="Times New Roman"/>
                <w:lang w:eastAsia="zh-TW"/>
              </w:rPr>
              <w:t xml:space="preserve">. Same as </w:t>
            </w:r>
            <w:proofErr w:type="spellStart"/>
            <w:r>
              <w:rPr>
                <w:rFonts w:ascii="Times New Roman" w:hAnsi="Times New Roman" w:cs="Times New Roman"/>
                <w:lang w:eastAsia="zh-TW"/>
              </w:rPr>
              <w:t>cov</w:t>
            </w:r>
            <w:proofErr w:type="spellEnd"/>
            <w:r>
              <w:rPr>
                <w:rFonts w:ascii="Times New Roman" w:hAnsi="Times New Roman" w:cs="Times New Roman"/>
                <w:lang w:eastAsia="zh-TW"/>
              </w:rPr>
              <w:t>(</w:t>
            </w:r>
            <w:proofErr w:type="spellStart"/>
            <w:r>
              <w:rPr>
                <w:rFonts w:ascii="Times New Roman" w:hAnsi="Times New Roman" w:cs="Times New Roman"/>
                <w:lang w:eastAsia="zh-TW"/>
              </w:rPr>
              <w:t>x,x</w:t>
            </w:r>
            <w:proofErr w:type="spellEnd"/>
            <w:r>
              <w:rPr>
                <w:rFonts w:ascii="Times New Roman" w:hAnsi="Times New Roman" w:cs="Times New Roman"/>
                <w:lang w:eastAsia="zh-TW"/>
              </w:rPr>
              <w:t>)</w:t>
            </w:r>
          </w:p>
        </w:tc>
      </w:tr>
    </w:tbl>
    <w:p w:rsidR="00E601DD" w:rsidRDefault="00E601DD" w:rsidP="000C12B6">
      <w:pPr>
        <w:pStyle w:val="ListParagraph"/>
        <w:ind w:left="480"/>
        <w:rPr>
          <w:rFonts w:ascii="Times New Roman" w:hAnsi="Times New Roman" w:cs="Times New Roman"/>
          <w:lang w:eastAsia="zh-TW"/>
        </w:rPr>
      </w:pPr>
    </w:p>
    <w:p w:rsidR="00FC4462" w:rsidRDefault="00FC4462" w:rsidP="000C12B6">
      <w:pPr>
        <w:pStyle w:val="ListParagraph"/>
        <w:ind w:left="480"/>
        <w:rPr>
          <w:rFonts w:ascii="Times New Roman" w:hAnsi="Times New Roman" w:cs="Times New Roman"/>
          <w:lang w:eastAsia="zh-TW"/>
        </w:rPr>
      </w:pPr>
    </w:p>
    <w:p w:rsidR="00D01B7D" w:rsidRPr="00FC4462" w:rsidRDefault="00E0254B" w:rsidP="00E0254B">
      <w:pPr>
        <w:pStyle w:val="ListParagraph"/>
        <w:numPr>
          <w:ilvl w:val="0"/>
          <w:numId w:val="14"/>
        </w:numPr>
        <w:rPr>
          <w:rFonts w:ascii="Times New Roman" w:hAnsi="Times New Roman" w:cs="Times New Roman"/>
          <w:lang w:eastAsia="zh-TW"/>
        </w:rPr>
      </w:pPr>
      <w:r>
        <w:rPr>
          <w:rFonts w:ascii="Times New Roman" w:eastAsia="SimSun" w:hAnsi="Times New Roman" w:cs="Times New Roman" w:hint="eastAsia"/>
          <w:lang w:eastAsia="zh-CN"/>
        </w:rPr>
        <w:t xml:space="preserve">Apply </w:t>
      </w:r>
      <w:r w:rsidR="00FC4462">
        <w:rPr>
          <w:rFonts w:ascii="Times New Roman" w:eastAsia="SimSun" w:hAnsi="Times New Roman" w:cs="Times New Roman"/>
          <w:lang w:eastAsia="zh-CN"/>
        </w:rPr>
        <w:t xml:space="preserve">the R knowledge </w:t>
      </w:r>
      <w:r>
        <w:rPr>
          <w:rFonts w:ascii="Times New Roman" w:eastAsia="SimSun" w:hAnsi="Times New Roman" w:cs="Times New Roman" w:hint="eastAsia"/>
          <w:lang w:eastAsia="zh-CN"/>
        </w:rPr>
        <w:t xml:space="preserve">you have learned in the previous steps to the dataset </w:t>
      </w:r>
      <w:r>
        <w:rPr>
          <w:rFonts w:ascii="Times New Roman" w:eastAsia="SimSun" w:hAnsi="Times New Roman" w:cs="Times New Roman"/>
          <w:lang w:eastAsia="zh-CN"/>
        </w:rPr>
        <w:t>“</w:t>
      </w:r>
      <w:r w:rsidRPr="00E0254B">
        <w:rPr>
          <w:rFonts w:ascii="Times New Roman" w:eastAsia="SimSun" w:hAnsi="Times New Roman" w:cs="Times New Roman"/>
          <w:lang w:eastAsia="zh-CN"/>
        </w:rPr>
        <w:t>zipIncome.csv</w:t>
      </w:r>
      <w:r>
        <w:rPr>
          <w:rFonts w:ascii="Times New Roman" w:eastAsia="SimSun" w:hAnsi="Times New Roman" w:cs="Times New Roman"/>
          <w:lang w:eastAsia="zh-CN"/>
        </w:rPr>
        <w:t>” in CANVAS and state your data analytics insights in less than 50 words.</w:t>
      </w:r>
    </w:p>
    <w:p w:rsidR="00FC4462" w:rsidRDefault="00FC4462" w:rsidP="00FC4462">
      <w:pPr>
        <w:pStyle w:val="ListParagraph"/>
        <w:ind w:left="480"/>
        <w:rPr>
          <w:rFonts w:ascii="Times New Roman" w:eastAsia="SimSun" w:hAnsi="Times New Roman" w:cs="Times New Roman"/>
          <w:lang w:eastAsia="zh-CN"/>
        </w:rPr>
      </w:pPr>
      <w:bookmarkStart w:id="0" w:name="_GoBack"/>
      <w:bookmarkEnd w:id="0"/>
    </w:p>
    <w:p w:rsidR="00FC4462" w:rsidRDefault="00FC4462" w:rsidP="00FC4462">
      <w:pPr>
        <w:pStyle w:val="ListParagraph"/>
        <w:ind w:left="480"/>
        <w:rPr>
          <w:rFonts w:ascii="Times New Roman" w:eastAsia="SimSun" w:hAnsi="Times New Roman" w:cs="Times New Roman"/>
          <w:lang w:eastAsia="zh-CN"/>
        </w:rPr>
      </w:pPr>
    </w:p>
    <w:p w:rsidR="00FC4462" w:rsidRDefault="00FC4462" w:rsidP="00FC4462">
      <w:pPr>
        <w:pStyle w:val="ListParagraph"/>
        <w:ind w:left="480"/>
        <w:rPr>
          <w:rFonts w:ascii="Times New Roman" w:eastAsia="SimSun" w:hAnsi="Times New Roman" w:cs="Times New Roman"/>
          <w:lang w:eastAsia="zh-CN"/>
        </w:rPr>
      </w:pPr>
    </w:p>
    <w:p w:rsidR="00FC4462" w:rsidRDefault="00FC4462" w:rsidP="00FC4462">
      <w:pPr>
        <w:pStyle w:val="ListParagraph"/>
        <w:ind w:left="480"/>
        <w:rPr>
          <w:rFonts w:ascii="Times New Roman" w:eastAsia="SimSun" w:hAnsi="Times New Roman" w:cs="Times New Roman"/>
          <w:lang w:eastAsia="zh-CN"/>
        </w:rPr>
      </w:pPr>
    </w:p>
    <w:p w:rsidR="00FC4462" w:rsidRDefault="00FC4462" w:rsidP="00FC4462">
      <w:pPr>
        <w:pStyle w:val="ListParagraph"/>
        <w:ind w:left="480"/>
        <w:rPr>
          <w:rFonts w:ascii="Times New Roman" w:eastAsia="SimSun" w:hAnsi="Times New Roman" w:cs="Times New Roman"/>
          <w:lang w:eastAsia="zh-CN"/>
        </w:rPr>
      </w:pPr>
    </w:p>
    <w:p w:rsidR="00FC4462" w:rsidRDefault="00FC4462" w:rsidP="00FC4462">
      <w:pPr>
        <w:pStyle w:val="ListParagraph"/>
        <w:ind w:left="480"/>
        <w:rPr>
          <w:rFonts w:ascii="Times New Roman" w:eastAsia="SimSun" w:hAnsi="Times New Roman" w:cs="Times New Roman"/>
          <w:lang w:eastAsia="zh-CN"/>
        </w:rPr>
      </w:pPr>
    </w:p>
    <w:p w:rsidR="00FC4462" w:rsidRDefault="00FC4462" w:rsidP="00FC4462">
      <w:pPr>
        <w:pStyle w:val="ListParagraph"/>
        <w:ind w:left="480"/>
        <w:rPr>
          <w:rFonts w:ascii="Times New Roman" w:eastAsia="SimSun" w:hAnsi="Times New Roman" w:cs="Times New Roman"/>
          <w:lang w:eastAsia="zh-CN"/>
        </w:rPr>
      </w:pPr>
    </w:p>
    <w:p w:rsidR="00FC4462" w:rsidRDefault="00FC4462" w:rsidP="00FC4462">
      <w:pPr>
        <w:pStyle w:val="ListParagraph"/>
        <w:ind w:left="480"/>
        <w:rPr>
          <w:rFonts w:ascii="Times New Roman" w:eastAsia="SimSun" w:hAnsi="Times New Roman" w:cs="Times New Roman"/>
          <w:lang w:eastAsia="zh-CN"/>
        </w:rPr>
      </w:pPr>
    </w:p>
    <w:p w:rsidR="00FC4462" w:rsidRDefault="00FC4462" w:rsidP="00FC4462">
      <w:pPr>
        <w:pStyle w:val="ListParagraph"/>
        <w:ind w:left="480"/>
        <w:rPr>
          <w:rFonts w:ascii="Times New Roman" w:eastAsia="SimSun" w:hAnsi="Times New Roman" w:cs="Times New Roman"/>
          <w:lang w:eastAsia="zh-CN"/>
        </w:rPr>
      </w:pPr>
    </w:p>
    <w:p w:rsidR="00FC4462" w:rsidRDefault="00FC4462" w:rsidP="00FC4462">
      <w:pPr>
        <w:pStyle w:val="ListParagraph"/>
        <w:ind w:left="480"/>
        <w:rPr>
          <w:rFonts w:ascii="Times New Roman" w:eastAsia="SimSun" w:hAnsi="Times New Roman" w:cs="Times New Roman"/>
          <w:lang w:eastAsia="zh-CN"/>
        </w:rPr>
      </w:pPr>
    </w:p>
    <w:p w:rsidR="00FC4462" w:rsidRDefault="00FC4462" w:rsidP="00FC4462">
      <w:pPr>
        <w:pStyle w:val="ListParagraph"/>
        <w:ind w:left="480"/>
        <w:rPr>
          <w:rFonts w:ascii="Times New Roman" w:eastAsia="SimSun" w:hAnsi="Times New Roman" w:cs="Times New Roman"/>
          <w:lang w:eastAsia="zh-CN"/>
        </w:rPr>
      </w:pPr>
    </w:p>
    <w:p w:rsidR="00FC4462" w:rsidRDefault="00FC4462" w:rsidP="00FC4462">
      <w:pPr>
        <w:pStyle w:val="ListParagraph"/>
        <w:ind w:left="480"/>
        <w:rPr>
          <w:rFonts w:ascii="Times New Roman" w:eastAsia="SimSun" w:hAnsi="Times New Roman" w:cs="Times New Roman"/>
          <w:lang w:eastAsia="zh-CN"/>
        </w:rPr>
      </w:pPr>
    </w:p>
    <w:p w:rsidR="00FC4462" w:rsidRPr="00FC4462" w:rsidRDefault="00FC4462" w:rsidP="00FC4462">
      <w:pPr>
        <w:pStyle w:val="ListParagraph"/>
        <w:ind w:left="480"/>
        <w:rPr>
          <w:rFonts w:ascii="Times New Roman" w:hAnsi="Times New Roman" w:cs="Times New Roman"/>
          <w:lang w:eastAsia="zh-TW"/>
        </w:rPr>
      </w:pPr>
    </w:p>
    <w:p w:rsidR="00FC4462" w:rsidRPr="006143C5" w:rsidRDefault="00FC4462" w:rsidP="006143C5">
      <w:pPr>
        <w:pStyle w:val="ListParagraph"/>
        <w:numPr>
          <w:ilvl w:val="0"/>
          <w:numId w:val="14"/>
        </w:numPr>
        <w:rPr>
          <w:rFonts w:ascii="Times New Roman" w:eastAsia="SimSun" w:hAnsi="Times New Roman" w:cs="Times New Roman"/>
          <w:lang w:eastAsia="zh-CN"/>
        </w:rPr>
      </w:pPr>
      <w:r w:rsidRPr="006143C5">
        <w:rPr>
          <w:rFonts w:ascii="Times New Roman" w:eastAsia="SimSun" w:hAnsi="Times New Roman" w:cs="Times New Roman" w:hint="eastAsia"/>
          <w:lang w:eastAsia="zh-CN"/>
        </w:rPr>
        <w:t xml:space="preserve">This is the end; </w:t>
      </w:r>
      <w:r w:rsidR="006143C5" w:rsidRPr="006143C5">
        <w:rPr>
          <w:rFonts w:ascii="Times New Roman" w:eastAsia="SimSun" w:hAnsi="Times New Roman" w:cs="Times New Roman"/>
          <w:lang w:eastAsia="zh-CN"/>
        </w:rPr>
        <w:t>please upload this sheet with your answers to the submission system.</w:t>
      </w:r>
      <w:r w:rsidR="004531DC" w:rsidRPr="006143C5">
        <w:rPr>
          <w:rFonts w:ascii="Times New Roman" w:eastAsia="SimSun" w:hAnsi="Times New Roman" w:cs="Times New Roman"/>
          <w:lang w:eastAsia="zh-CN"/>
        </w:rPr>
        <w:t>.</w:t>
      </w:r>
    </w:p>
    <w:sectPr w:rsidR="00FC4462" w:rsidRPr="006143C5" w:rsidSect="006F0367">
      <w:headerReference w:type="default" r:id="rId11"/>
      <w:footerReference w:type="default" r:id="rId12"/>
      <w:headerReference w:type="first" r:id="rId13"/>
      <w:footerReference w:type="first" r:id="rId14"/>
      <w:pgSz w:w="12240" w:h="15840" w:code="1"/>
      <w:pgMar w:top="1886" w:right="864" w:bottom="1440" w:left="86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C06" w:rsidRDefault="007E1C06">
      <w:pPr>
        <w:spacing w:after="0" w:line="240" w:lineRule="auto"/>
      </w:pPr>
      <w:r>
        <w:separator/>
      </w:r>
    </w:p>
  </w:endnote>
  <w:endnote w:type="continuationSeparator" w:id="0">
    <w:p w:rsidR="007E1C06" w:rsidRDefault="007E1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PMingLiU">
    <w:altName w:val="新細明體"/>
    <w:panose1 w:val="02010601000101010101"/>
    <w:charset w:val="88"/>
    <w:family w:val="roman"/>
    <w:pitch w:val="variable"/>
    <w:sig w:usb0="00000000" w:usb1="28CFFCFA" w:usb2="00000016" w:usb3="00000000" w:csb0="00100001" w:csb1="00000000"/>
  </w:font>
  <w:font w:name="Franklin Gothic Demi">
    <w:panose1 w:val="020B0703020102020204"/>
    <w:charset w:val="00"/>
    <w:family w:val="swiss"/>
    <w:pitch w:val="variable"/>
    <w:sig w:usb0="00000287" w:usb1="00000000" w:usb2="00000000" w:usb3="00000000" w:csb0="0000009F" w:csb1="00000000"/>
  </w:font>
  <w:font w:name="MingLiU">
    <w:altName w:val="細明體"/>
    <w:panose1 w:val="02010609000101010101"/>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2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408"/>
    </w:tblGrid>
    <w:tr w:rsidR="00115663" w:rsidTr="00115663">
      <w:trPr>
        <w:trHeight w:val="1421"/>
      </w:trPr>
      <w:tc>
        <w:tcPr>
          <w:tcW w:w="12221" w:type="dxa"/>
          <w:tcBorders>
            <w:top w:val="nil"/>
            <w:left w:val="nil"/>
            <w:bottom w:val="nil"/>
            <w:right w:val="nil"/>
          </w:tcBorders>
        </w:tcPr>
        <w:p w:rsidR="00115663" w:rsidRDefault="00115663" w:rsidP="00115663">
          <w:pPr>
            <w:pStyle w:val="Footer"/>
            <w:spacing w:after="0"/>
            <w:jc w:val="left"/>
          </w:pPr>
          <w:r>
            <w:rPr>
              <w:noProof/>
            </w:rPr>
            <w:drawing>
              <wp:inline distT="0" distB="0" distL="0" distR="0" wp14:anchorId="40EDDCBE" wp14:editId="630CA0B0">
                <wp:extent cx="7879703" cy="899509"/>
                <wp:effectExtent l="0" t="0" r="0" b="0"/>
                <wp:docPr id="14" name="Picture 14" descr="Multiple green waves as abstract design i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een-waves-17.jpg"/>
                        <pic:cNvPicPr/>
                      </pic:nvPicPr>
                      <pic:blipFill>
                        <a:blip r:embed="rId1">
                          <a:extLst>
                            <a:ext uri="{28A0092B-C50C-407E-A947-70E740481C1C}">
                              <a14:useLocalDpi xmlns:a14="http://schemas.microsoft.com/office/drawing/2010/main" val="0"/>
                            </a:ext>
                          </a:extLst>
                        </a:blip>
                        <a:stretch>
                          <a:fillRect/>
                        </a:stretch>
                      </pic:blipFill>
                      <pic:spPr>
                        <a:xfrm>
                          <a:off x="0" y="0"/>
                          <a:ext cx="8108034" cy="925574"/>
                        </a:xfrm>
                        <a:prstGeom prst="rect">
                          <a:avLst/>
                        </a:prstGeom>
                      </pic:spPr>
                    </pic:pic>
                  </a:graphicData>
                </a:graphic>
              </wp:inline>
            </w:drawing>
          </w:r>
        </w:p>
      </w:tc>
    </w:tr>
  </w:tbl>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75"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70"/>
    </w:tblGrid>
    <w:tr w:rsidR="002E1A5A" w:rsidTr="002E1A5A">
      <w:trPr>
        <w:trHeight w:val="1362"/>
      </w:trPr>
      <w:tc>
        <w:tcPr>
          <w:tcW w:w="12275" w:type="dxa"/>
          <w:tcBorders>
            <w:top w:val="nil"/>
            <w:left w:val="nil"/>
            <w:bottom w:val="nil"/>
            <w:right w:val="nil"/>
          </w:tcBorders>
        </w:tcPr>
        <w:p w:rsidR="002E1A5A" w:rsidRDefault="002E1A5A" w:rsidP="002E1A5A">
          <w:pPr>
            <w:pStyle w:val="Footer"/>
            <w:spacing w:after="0"/>
          </w:pPr>
          <w:r>
            <w:rPr>
              <w:noProof/>
            </w:rPr>
            <w:drawing>
              <wp:inline distT="0" distB="0" distL="0" distR="0" wp14:anchorId="552E7A18" wp14:editId="730ED4E4">
                <wp:extent cx="8551368" cy="976184"/>
                <wp:effectExtent l="0" t="0" r="2540" b="0"/>
                <wp:docPr id="15" name="Picture 15" descr="green wave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waves-17.jpg"/>
                        <pic:cNvPicPr/>
                      </pic:nvPicPr>
                      <pic:blipFill>
                        <a:blip r:embed="rId1">
                          <a:extLst>
                            <a:ext uri="{28A0092B-C50C-407E-A947-70E740481C1C}">
                              <a14:useLocalDpi xmlns:a14="http://schemas.microsoft.com/office/drawing/2010/main" val="0"/>
                            </a:ext>
                          </a:extLst>
                        </a:blip>
                        <a:stretch>
                          <a:fillRect/>
                        </a:stretch>
                      </pic:blipFill>
                      <pic:spPr>
                        <a:xfrm>
                          <a:off x="0" y="0"/>
                          <a:ext cx="9550805" cy="1090275"/>
                        </a:xfrm>
                        <a:prstGeom prst="rect">
                          <a:avLst/>
                        </a:prstGeom>
                      </pic:spPr>
                    </pic:pic>
                  </a:graphicData>
                </a:graphic>
              </wp:inline>
            </w:drawing>
          </w:r>
        </w:p>
      </w:tc>
    </w:tr>
  </w:tbl>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C06" w:rsidRDefault="007E1C06">
      <w:pPr>
        <w:spacing w:after="0" w:line="240" w:lineRule="auto"/>
      </w:pPr>
      <w:r>
        <w:separator/>
      </w:r>
    </w:p>
  </w:footnote>
  <w:footnote w:type="continuationSeparator" w:id="0">
    <w:p w:rsidR="007E1C06" w:rsidRDefault="007E1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0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78"/>
    </w:tblGrid>
    <w:tr w:rsidR="00115663" w:rsidTr="00115663">
      <w:trPr>
        <w:trHeight w:val="1880"/>
      </w:trPr>
      <w:tc>
        <w:tcPr>
          <w:tcW w:w="12201" w:type="dxa"/>
          <w:tcBorders>
            <w:top w:val="nil"/>
            <w:left w:val="nil"/>
            <w:bottom w:val="nil"/>
            <w:right w:val="nil"/>
          </w:tcBorders>
        </w:tcPr>
        <w:p w:rsidR="00115663" w:rsidRDefault="00115663" w:rsidP="00115663">
          <w:pPr>
            <w:pStyle w:val="Header"/>
          </w:pPr>
          <w:r>
            <w:rPr>
              <w:noProof/>
            </w:rPr>
            <w:drawing>
              <wp:inline distT="0" distB="0" distL="0" distR="0" wp14:anchorId="48E09B68" wp14:editId="0FFC9DBC">
                <wp:extent cx="7797114" cy="949420"/>
                <wp:effectExtent l="0" t="0" r="0" b="3175"/>
                <wp:docPr id="13" name="Picture 13" descr="Multiple green waves as abstract design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987359" cy="972585"/>
                        </a:xfrm>
                        <a:prstGeom prst="rect">
                          <a:avLst/>
                        </a:prstGeom>
                      </pic:spPr>
                    </pic:pic>
                  </a:graphicData>
                </a:graphic>
              </wp:inline>
            </w:drawing>
          </w:r>
        </w:p>
      </w:tc>
    </w:tr>
  </w:tbl>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405" w:rsidRDefault="007E3A99">
    <w:r>
      <w:c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63838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181A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86C1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5A2BB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10E5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79813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BECF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54A4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28E3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DE09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41B1DAD"/>
    <w:multiLevelType w:val="hybridMultilevel"/>
    <w:tmpl w:val="618A72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4224613"/>
    <w:multiLevelType w:val="hybridMultilevel"/>
    <w:tmpl w:val="3908472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AEC5029"/>
    <w:multiLevelType w:val="hybridMultilevel"/>
    <w:tmpl w:val="E09C83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C8A064F"/>
    <w:multiLevelType w:val="hybridMultilevel"/>
    <w:tmpl w:val="3B78F95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7F3"/>
    <w:rsid w:val="00066E19"/>
    <w:rsid w:val="000B4BF8"/>
    <w:rsid w:val="000C12B6"/>
    <w:rsid w:val="000E3910"/>
    <w:rsid w:val="000F2898"/>
    <w:rsid w:val="00115663"/>
    <w:rsid w:val="00116EC9"/>
    <w:rsid w:val="001D2D9D"/>
    <w:rsid w:val="001E7141"/>
    <w:rsid w:val="00213EAB"/>
    <w:rsid w:val="00215D1D"/>
    <w:rsid w:val="002812CE"/>
    <w:rsid w:val="00284AAA"/>
    <w:rsid w:val="002C54EF"/>
    <w:rsid w:val="002D7F70"/>
    <w:rsid w:val="002E1A5A"/>
    <w:rsid w:val="002E57F3"/>
    <w:rsid w:val="00312210"/>
    <w:rsid w:val="00361777"/>
    <w:rsid w:val="00361FC2"/>
    <w:rsid w:val="003F7C02"/>
    <w:rsid w:val="004531DC"/>
    <w:rsid w:val="00462B54"/>
    <w:rsid w:val="004C595E"/>
    <w:rsid w:val="00535A9A"/>
    <w:rsid w:val="00576382"/>
    <w:rsid w:val="006143C5"/>
    <w:rsid w:val="00615BC8"/>
    <w:rsid w:val="00620729"/>
    <w:rsid w:val="00673242"/>
    <w:rsid w:val="00691768"/>
    <w:rsid w:val="006F0367"/>
    <w:rsid w:val="007144B0"/>
    <w:rsid w:val="007416A0"/>
    <w:rsid w:val="007C4A68"/>
    <w:rsid w:val="007E0D6E"/>
    <w:rsid w:val="007E1C06"/>
    <w:rsid w:val="007E3A99"/>
    <w:rsid w:val="008103A0"/>
    <w:rsid w:val="00854A36"/>
    <w:rsid w:val="008658F6"/>
    <w:rsid w:val="008945AC"/>
    <w:rsid w:val="009439AA"/>
    <w:rsid w:val="00952BA6"/>
    <w:rsid w:val="00A45E55"/>
    <w:rsid w:val="00AF5774"/>
    <w:rsid w:val="00B02EC2"/>
    <w:rsid w:val="00B22EC4"/>
    <w:rsid w:val="00B54EAE"/>
    <w:rsid w:val="00B552FE"/>
    <w:rsid w:val="00B94080"/>
    <w:rsid w:val="00BA5A05"/>
    <w:rsid w:val="00BC06ED"/>
    <w:rsid w:val="00C369F9"/>
    <w:rsid w:val="00CA12D6"/>
    <w:rsid w:val="00CE2CAB"/>
    <w:rsid w:val="00D01B7D"/>
    <w:rsid w:val="00D23732"/>
    <w:rsid w:val="00D52C3A"/>
    <w:rsid w:val="00D904CD"/>
    <w:rsid w:val="00DE3E34"/>
    <w:rsid w:val="00E0254B"/>
    <w:rsid w:val="00E041D6"/>
    <w:rsid w:val="00E13204"/>
    <w:rsid w:val="00E32718"/>
    <w:rsid w:val="00E417F7"/>
    <w:rsid w:val="00E601DD"/>
    <w:rsid w:val="00E71405"/>
    <w:rsid w:val="00E802A8"/>
    <w:rsid w:val="00F11D9E"/>
    <w:rsid w:val="00F83039"/>
    <w:rsid w:val="00F87567"/>
    <w:rsid w:val="00FA5F92"/>
    <w:rsid w:val="00FC44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F18D11C"/>
  <w15:chartTrackingRefBased/>
  <w15:docId w15:val="{AAF21A17-F674-48C0-B4AB-ABD38690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9AA"/>
    <w:rPr>
      <w:color w:val="000000" w:themeColor="text1"/>
      <w:sz w:val="24"/>
    </w:rPr>
  </w:style>
  <w:style w:type="paragraph" w:styleId="Heading1">
    <w:name w:val="heading 1"/>
    <w:basedOn w:val="Normal"/>
    <w:next w:val="ContactInfo"/>
    <w:link w:val="Heading1Char"/>
    <w:uiPriority w:val="1"/>
    <w:qFormat/>
    <w:rsid w:val="002E1A5A"/>
    <w:pPr>
      <w:keepNext/>
      <w:keepLines/>
      <w:spacing w:before="480" w:after="0"/>
      <w:outlineLvl w:val="0"/>
    </w:pPr>
    <w:rPr>
      <w:rFonts w:asciiTheme="majorHAnsi" w:eastAsiaTheme="majorEastAsia" w:hAnsiTheme="majorHAnsi" w:cstheme="majorBidi"/>
      <w:bCs/>
      <w:color w:val="3D5157" w:themeColor="accent2"/>
      <w:sz w:val="36"/>
      <w:szCs w:val="28"/>
    </w:rPr>
  </w:style>
  <w:style w:type="paragraph" w:styleId="Heading2">
    <w:name w:val="heading 2"/>
    <w:basedOn w:val="Normal"/>
    <w:next w:val="Normal"/>
    <w:link w:val="Heading2Char"/>
    <w:uiPriority w:val="1"/>
    <w:semiHidden/>
    <w:unhideWhenUsed/>
    <w:qFormat/>
    <w:rsid w:val="00FA5F92"/>
    <w:pPr>
      <w:keepNext/>
      <w:keepLines/>
      <w:spacing w:before="40" w:after="0"/>
      <w:outlineLvl w:val="1"/>
    </w:pPr>
    <w:rPr>
      <w:rFonts w:asciiTheme="majorHAnsi" w:eastAsiaTheme="majorEastAsia" w:hAnsiTheme="majorHAnsi" w:cstheme="majorBidi"/>
      <w:color w:val="4F6228" w:themeColor="accent6" w:themeShade="80"/>
      <w:sz w:val="26"/>
      <w:szCs w:val="26"/>
    </w:rPr>
  </w:style>
  <w:style w:type="paragraph" w:styleId="Heading3">
    <w:name w:val="heading 3"/>
    <w:basedOn w:val="Normal"/>
    <w:next w:val="Normal"/>
    <w:link w:val="Heading3Char"/>
    <w:uiPriority w:val="1"/>
    <w:semiHidden/>
    <w:unhideWhenUsed/>
    <w:qFormat/>
    <w:rsid w:val="00FA5F92"/>
    <w:pPr>
      <w:keepNext/>
      <w:keepLines/>
      <w:spacing w:before="40" w:after="0"/>
      <w:outlineLvl w:val="2"/>
    </w:pPr>
    <w:rPr>
      <w:rFonts w:asciiTheme="majorHAnsi" w:eastAsiaTheme="majorEastAsia" w:hAnsiTheme="majorHAnsi" w:cstheme="majorBidi"/>
      <w:color w:val="4F6228" w:themeColor="accent6" w:themeShade="80"/>
      <w:szCs w:val="24"/>
    </w:rPr>
  </w:style>
  <w:style w:type="paragraph" w:styleId="Heading4">
    <w:name w:val="heading 4"/>
    <w:basedOn w:val="Normal"/>
    <w:next w:val="Normal"/>
    <w:link w:val="Heading4Char"/>
    <w:uiPriority w:val="1"/>
    <w:semiHidden/>
    <w:unhideWhenUsed/>
    <w:qFormat/>
    <w:rsid w:val="00FA5F92"/>
    <w:pPr>
      <w:keepNext/>
      <w:keepLines/>
      <w:spacing w:before="40" w:after="0"/>
      <w:outlineLvl w:val="3"/>
    </w:pPr>
    <w:rPr>
      <w:rFonts w:asciiTheme="majorHAnsi" w:eastAsiaTheme="majorEastAsia" w:hAnsiTheme="majorHAnsi" w:cstheme="majorBidi"/>
      <w:i/>
      <w:iCs/>
      <w:color w:val="4F6228" w:themeColor="accent6" w:themeShade="80"/>
    </w:rPr>
  </w:style>
  <w:style w:type="paragraph" w:styleId="Heading5">
    <w:name w:val="heading 5"/>
    <w:basedOn w:val="Normal"/>
    <w:next w:val="Normal"/>
    <w:link w:val="Heading5Char"/>
    <w:uiPriority w:val="1"/>
    <w:semiHidden/>
    <w:unhideWhenUsed/>
    <w:qFormat/>
    <w:rsid w:val="00FA5F92"/>
    <w:pPr>
      <w:keepNext/>
      <w:keepLines/>
      <w:spacing w:before="80" w:after="0"/>
      <w:outlineLvl w:val="4"/>
    </w:pPr>
    <w:rPr>
      <w:rFonts w:asciiTheme="majorHAnsi" w:eastAsiaTheme="majorEastAsia" w:hAnsiTheme="majorHAnsi" w:cstheme="majorBidi"/>
      <w:color w:val="4F6228" w:themeColor="accent6" w:themeShade="80"/>
    </w:rPr>
  </w:style>
  <w:style w:type="paragraph" w:styleId="Heading6">
    <w:name w:val="heading 6"/>
    <w:basedOn w:val="Normal"/>
    <w:next w:val="Normal"/>
    <w:link w:val="Heading6Char"/>
    <w:uiPriority w:val="1"/>
    <w:semiHidden/>
    <w:unhideWhenUsed/>
    <w:qFormat/>
    <w:rsid w:val="00FA5F92"/>
    <w:pPr>
      <w:keepNext/>
      <w:keepLines/>
      <w:spacing w:before="120" w:after="0"/>
      <w:outlineLvl w:val="5"/>
    </w:pPr>
    <w:rPr>
      <w:rFonts w:asciiTheme="majorHAnsi" w:eastAsiaTheme="majorEastAsia" w:hAnsiTheme="majorHAnsi" w:cstheme="majorBidi"/>
      <w:color w:val="4F6228" w:themeColor="accent6" w:themeShade="80"/>
    </w:rPr>
  </w:style>
  <w:style w:type="paragraph" w:styleId="Heading7">
    <w:name w:val="heading 7"/>
    <w:basedOn w:val="Normal"/>
    <w:next w:val="Normal"/>
    <w:link w:val="Heading7Char"/>
    <w:uiPriority w:val="1"/>
    <w:semiHidden/>
    <w:unhideWhenUsed/>
    <w:qFormat/>
    <w:rsid w:val="00FA5F92"/>
    <w:pPr>
      <w:keepNext/>
      <w:keepLines/>
      <w:spacing w:before="40" w:after="0"/>
      <w:outlineLvl w:val="6"/>
    </w:pPr>
    <w:rPr>
      <w:rFonts w:asciiTheme="majorHAnsi" w:eastAsiaTheme="majorEastAsia" w:hAnsiTheme="majorHAnsi" w:cstheme="majorBidi"/>
      <w:i/>
      <w:iCs/>
      <w:color w:val="4F6228" w:themeColor="accent6" w:themeShade="80"/>
    </w:rPr>
  </w:style>
  <w:style w:type="paragraph" w:styleId="Heading8">
    <w:name w:val="heading 8"/>
    <w:basedOn w:val="Normal"/>
    <w:next w:val="Normal"/>
    <w:link w:val="Heading8Char"/>
    <w:uiPriority w:val="1"/>
    <w:semiHidden/>
    <w:unhideWhenUsed/>
    <w:qFormat/>
    <w:rsid w:val="00D904C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D904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E1A5A"/>
    <w:rPr>
      <w:rFonts w:asciiTheme="majorHAnsi" w:eastAsiaTheme="majorEastAsia" w:hAnsiTheme="majorHAnsi" w:cstheme="majorBidi"/>
      <w:bCs/>
      <w:color w:val="3D5157" w:themeColor="accent2"/>
      <w:sz w:val="36"/>
      <w:szCs w:val="28"/>
    </w:rPr>
  </w:style>
  <w:style w:type="paragraph" w:styleId="TOCHeading">
    <w:name w:val="TOC Heading"/>
    <w:basedOn w:val="Heading1"/>
    <w:next w:val="Normal"/>
    <w:uiPriority w:val="39"/>
    <w:semiHidden/>
    <w:unhideWhenUsed/>
    <w:qFormat/>
    <w:pPr>
      <w:outlineLvl w:val="9"/>
    </w:pPr>
    <w:rPr>
      <w:bCs w:val="0"/>
      <w:szCs w:val="32"/>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40"/>
      <w:jc w:val="center"/>
    </w:pPr>
  </w:style>
  <w:style w:type="character" w:customStyle="1" w:styleId="FooterChar">
    <w:name w:val="Footer Char"/>
    <w:basedOn w:val="DefaultParagraphFont"/>
    <w:link w:val="Footer"/>
    <w:uiPriority w:val="99"/>
  </w:style>
  <w:style w:type="paragraph" w:customStyle="1" w:styleId="ContactInfo">
    <w:name w:val="Contact Info"/>
    <w:basedOn w:val="Normal"/>
    <w:uiPriority w:val="2"/>
    <w:qFormat/>
    <w:rsid w:val="000F2898"/>
    <w:pPr>
      <w:spacing w:after="0"/>
      <w:contextualSpacing/>
    </w:pPr>
    <w:rPr>
      <w:color w:val="607E4C" w:themeColor="accent4"/>
    </w:rPr>
  </w:style>
  <w:style w:type="paragraph" w:styleId="Closing">
    <w:name w:val="Closing"/>
    <w:basedOn w:val="Normal"/>
    <w:next w:val="Signature"/>
    <w:link w:val="ClosingChar"/>
    <w:uiPriority w:val="5"/>
    <w:qFormat/>
    <w:rsid w:val="002E1A5A"/>
    <w:pPr>
      <w:spacing w:before="720"/>
    </w:pPr>
    <w:rPr>
      <w:bCs/>
      <w:szCs w:val="18"/>
    </w:rPr>
  </w:style>
  <w:style w:type="character" w:customStyle="1" w:styleId="ClosingChar">
    <w:name w:val="Closing Char"/>
    <w:basedOn w:val="DefaultParagraphFont"/>
    <w:link w:val="Closing"/>
    <w:uiPriority w:val="5"/>
    <w:rsid w:val="002E1A5A"/>
    <w:rPr>
      <w:rFonts w:eastAsiaTheme="minorEastAsia"/>
      <w:bCs/>
      <w:color w:val="000000" w:themeColor="text1"/>
      <w:sz w:val="24"/>
      <w:szCs w:val="18"/>
    </w:rPr>
  </w:style>
  <w:style w:type="paragraph" w:styleId="Signature">
    <w:name w:val="Signature"/>
    <w:basedOn w:val="Normal"/>
    <w:next w:val="Normal"/>
    <w:link w:val="SignatureChar"/>
    <w:uiPriority w:val="6"/>
    <w:qFormat/>
    <w:pPr>
      <w:spacing w:before="720" w:after="280"/>
      <w:contextualSpacing/>
    </w:pPr>
    <w:rPr>
      <w:bCs/>
      <w:szCs w:val="18"/>
    </w:rPr>
  </w:style>
  <w:style w:type="character" w:customStyle="1" w:styleId="SignatureChar">
    <w:name w:val="Signature Char"/>
    <w:basedOn w:val="DefaultParagraphFont"/>
    <w:link w:val="Signature"/>
    <w:uiPriority w:val="6"/>
    <w:rPr>
      <w:rFonts w:eastAsiaTheme="minorEastAsia"/>
      <w:bCs/>
      <w:szCs w:val="18"/>
    </w:rPr>
  </w:style>
  <w:style w:type="paragraph" w:styleId="Salutation">
    <w:name w:val="Salutation"/>
    <w:basedOn w:val="Normal"/>
    <w:next w:val="Normal"/>
    <w:link w:val="SalutationChar"/>
    <w:uiPriority w:val="4"/>
    <w:qFormat/>
    <w:rsid w:val="00E32718"/>
    <w:pPr>
      <w:spacing w:before="440" w:after="180"/>
    </w:pPr>
    <w:rPr>
      <w:bCs/>
      <w:szCs w:val="18"/>
    </w:rPr>
  </w:style>
  <w:style w:type="character" w:customStyle="1" w:styleId="SalutationChar">
    <w:name w:val="Salutation Char"/>
    <w:basedOn w:val="DefaultParagraphFont"/>
    <w:link w:val="Salutation"/>
    <w:uiPriority w:val="4"/>
    <w:rsid w:val="00E32718"/>
    <w:rPr>
      <w:rFonts w:eastAsiaTheme="minorEastAsia"/>
      <w:bCs/>
      <w:color w:val="000000" w:themeColor="text1"/>
      <w:sz w:val="24"/>
      <w:szCs w:val="18"/>
    </w:rPr>
  </w:style>
  <w:style w:type="character" w:styleId="Strong">
    <w:name w:val="Strong"/>
    <w:basedOn w:val="DefaultParagraphFont"/>
    <w:uiPriority w:val="22"/>
    <w:qFormat/>
    <w:rPr>
      <w:b/>
      <w:bCs/>
      <w:color w:val="3D5157" w:themeColor="accent2"/>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1"/>
    <w:semiHidden/>
    <w:rsid w:val="00FA5F92"/>
    <w:rPr>
      <w:rFonts w:asciiTheme="majorHAnsi" w:eastAsiaTheme="majorEastAsia" w:hAnsiTheme="majorHAnsi" w:cstheme="majorBidi"/>
      <w:color w:val="4F6228" w:themeColor="accent6" w:themeShade="80"/>
      <w:sz w:val="26"/>
      <w:szCs w:val="26"/>
    </w:rPr>
  </w:style>
  <w:style w:type="table" w:styleId="TableGrid">
    <w:name w:val="Table Grid"/>
    <w:basedOn w:val="TableNormal"/>
    <w:uiPriority w:val="39"/>
    <w:rsid w:val="00312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5Char">
    <w:name w:val="Heading 5 Char"/>
    <w:basedOn w:val="DefaultParagraphFont"/>
    <w:link w:val="Heading5"/>
    <w:uiPriority w:val="1"/>
    <w:semiHidden/>
    <w:rsid w:val="00FA5F92"/>
    <w:rPr>
      <w:rFonts w:asciiTheme="majorHAnsi" w:eastAsiaTheme="majorEastAsia" w:hAnsiTheme="majorHAnsi" w:cstheme="majorBidi"/>
      <w:color w:val="4F6228" w:themeColor="accent6" w:themeShade="80"/>
      <w:sz w:val="24"/>
    </w:rPr>
  </w:style>
  <w:style w:type="character" w:customStyle="1" w:styleId="Heading6Char">
    <w:name w:val="Heading 6 Char"/>
    <w:basedOn w:val="DefaultParagraphFont"/>
    <w:link w:val="Heading6"/>
    <w:uiPriority w:val="1"/>
    <w:semiHidden/>
    <w:rsid w:val="00FA5F92"/>
    <w:rPr>
      <w:rFonts w:asciiTheme="majorHAnsi" w:eastAsiaTheme="majorEastAsia" w:hAnsiTheme="majorHAnsi" w:cstheme="majorBidi"/>
      <w:color w:val="4F6228" w:themeColor="accent6" w:themeShade="80"/>
      <w:sz w:val="24"/>
    </w:rPr>
  </w:style>
  <w:style w:type="character" w:customStyle="1" w:styleId="Heading3Char">
    <w:name w:val="Heading 3 Char"/>
    <w:basedOn w:val="DefaultParagraphFont"/>
    <w:link w:val="Heading3"/>
    <w:uiPriority w:val="1"/>
    <w:semiHidden/>
    <w:rsid w:val="00FA5F92"/>
    <w:rPr>
      <w:rFonts w:asciiTheme="majorHAnsi" w:eastAsiaTheme="majorEastAsia" w:hAnsiTheme="majorHAnsi" w:cstheme="majorBidi"/>
      <w:color w:val="4F6228" w:themeColor="accent6" w:themeShade="80"/>
      <w:sz w:val="24"/>
      <w:szCs w:val="24"/>
    </w:rPr>
  </w:style>
  <w:style w:type="character" w:styleId="IntenseEmphasis">
    <w:name w:val="Intense Emphasis"/>
    <w:basedOn w:val="DefaultParagraphFont"/>
    <w:uiPriority w:val="21"/>
    <w:semiHidden/>
    <w:unhideWhenUsed/>
    <w:qFormat/>
    <w:rsid w:val="000F2898"/>
    <w:rPr>
      <w:i/>
      <w:iCs/>
      <w:color w:val="4F6228" w:themeColor="accent6" w:themeShade="80"/>
    </w:rPr>
  </w:style>
  <w:style w:type="paragraph" w:styleId="IntenseQuote">
    <w:name w:val="Intense Quote"/>
    <w:basedOn w:val="Normal"/>
    <w:next w:val="Normal"/>
    <w:link w:val="IntenseQuoteChar"/>
    <w:uiPriority w:val="30"/>
    <w:semiHidden/>
    <w:unhideWhenUsed/>
    <w:qFormat/>
    <w:rsid w:val="000F2898"/>
    <w:pPr>
      <w:pBdr>
        <w:top w:val="single" w:sz="4" w:space="10" w:color="4F6228" w:themeColor="accent6" w:themeShade="80"/>
        <w:bottom w:val="single" w:sz="4" w:space="10" w:color="4F6228" w:themeColor="accent6" w:themeShade="80"/>
      </w:pBdr>
      <w:spacing w:before="360" w:after="360"/>
      <w:ind w:left="864" w:right="864"/>
      <w:jc w:val="center"/>
    </w:pPr>
    <w:rPr>
      <w:i/>
      <w:iCs/>
      <w:color w:val="3C5020" w:themeColor="accent5" w:themeShade="80"/>
    </w:rPr>
  </w:style>
  <w:style w:type="character" w:customStyle="1" w:styleId="IntenseQuoteChar">
    <w:name w:val="Intense Quote Char"/>
    <w:basedOn w:val="DefaultParagraphFont"/>
    <w:link w:val="IntenseQuote"/>
    <w:uiPriority w:val="30"/>
    <w:semiHidden/>
    <w:rsid w:val="000F2898"/>
    <w:rPr>
      <w:i/>
      <w:iCs/>
      <w:color w:val="3C5020" w:themeColor="accent5" w:themeShade="80"/>
      <w:sz w:val="24"/>
    </w:rPr>
  </w:style>
  <w:style w:type="character" w:styleId="IntenseReference">
    <w:name w:val="Intense Reference"/>
    <w:basedOn w:val="DefaultParagraphFont"/>
    <w:uiPriority w:val="32"/>
    <w:semiHidden/>
    <w:unhideWhenUsed/>
    <w:qFormat/>
    <w:rsid w:val="000F2898"/>
    <w:rPr>
      <w:b/>
      <w:bCs/>
      <w:caps w:val="0"/>
      <w:smallCaps/>
      <w:color w:val="3C5020" w:themeColor="accent5" w:themeShade="80"/>
      <w:spacing w:val="5"/>
    </w:rPr>
  </w:style>
  <w:style w:type="paragraph" w:styleId="BlockText">
    <w:name w:val="Block Text"/>
    <w:basedOn w:val="Normal"/>
    <w:uiPriority w:val="99"/>
    <w:semiHidden/>
    <w:unhideWhenUsed/>
    <w:rsid w:val="000F2898"/>
    <w:pPr>
      <w:pBdr>
        <w:top w:val="single" w:sz="2" w:space="10" w:color="3C5020" w:themeColor="accent5" w:themeShade="80"/>
        <w:left w:val="single" w:sz="2" w:space="10" w:color="3C5020" w:themeColor="accent5" w:themeShade="80"/>
        <w:bottom w:val="single" w:sz="2" w:space="10" w:color="3C5020" w:themeColor="accent5" w:themeShade="80"/>
        <w:right w:val="single" w:sz="2" w:space="10" w:color="3C5020" w:themeColor="accent5" w:themeShade="80"/>
      </w:pBdr>
      <w:ind w:left="1152" w:right="1152"/>
    </w:pPr>
    <w:rPr>
      <w:i/>
      <w:iCs/>
      <w:color w:val="3C5020" w:themeColor="accent5" w:themeShade="80"/>
    </w:rPr>
  </w:style>
  <w:style w:type="character" w:styleId="FollowedHyperlink">
    <w:name w:val="FollowedHyperlink"/>
    <w:basedOn w:val="DefaultParagraphFont"/>
    <w:uiPriority w:val="99"/>
    <w:semiHidden/>
    <w:unhideWhenUsed/>
    <w:rsid w:val="000F2898"/>
    <w:rPr>
      <w:color w:val="4F6228" w:themeColor="accent6" w:themeShade="80"/>
      <w:u w:val="single"/>
    </w:rPr>
  </w:style>
  <w:style w:type="character" w:styleId="Hyperlink">
    <w:name w:val="Hyperlink"/>
    <w:basedOn w:val="DefaultParagraphFont"/>
    <w:uiPriority w:val="99"/>
    <w:semiHidden/>
    <w:unhideWhenUsed/>
    <w:rsid w:val="009439AA"/>
    <w:rPr>
      <w:color w:val="3D5157" w:themeColor="accent2"/>
      <w:u w:val="single"/>
    </w:rPr>
  </w:style>
  <w:style w:type="character" w:styleId="BookTitle">
    <w:name w:val="Book Title"/>
    <w:basedOn w:val="DefaultParagraphFont"/>
    <w:uiPriority w:val="33"/>
    <w:semiHidden/>
    <w:unhideWhenUsed/>
    <w:qFormat/>
    <w:rsid w:val="00D904CD"/>
    <w:rPr>
      <w:b/>
      <w:bCs/>
      <w:i/>
      <w:iCs/>
      <w:spacing w:val="5"/>
    </w:rPr>
  </w:style>
  <w:style w:type="paragraph" w:styleId="Caption">
    <w:name w:val="caption"/>
    <w:basedOn w:val="Normal"/>
    <w:next w:val="Normal"/>
    <w:uiPriority w:val="35"/>
    <w:semiHidden/>
    <w:unhideWhenUsed/>
    <w:qFormat/>
    <w:rsid w:val="00D904CD"/>
    <w:pPr>
      <w:spacing w:after="200" w:line="240" w:lineRule="auto"/>
    </w:pPr>
    <w:rPr>
      <w:i/>
      <w:iCs/>
      <w:color w:val="2F4158" w:themeColor="text2"/>
      <w:sz w:val="18"/>
      <w:szCs w:val="18"/>
    </w:rPr>
  </w:style>
  <w:style w:type="character" w:styleId="Emphasis">
    <w:name w:val="Emphasis"/>
    <w:basedOn w:val="DefaultParagraphFont"/>
    <w:uiPriority w:val="20"/>
    <w:semiHidden/>
    <w:unhideWhenUsed/>
    <w:qFormat/>
    <w:rsid w:val="00D904CD"/>
    <w:rPr>
      <w:i/>
      <w:iCs/>
    </w:rPr>
  </w:style>
  <w:style w:type="character" w:customStyle="1" w:styleId="Heading7Char">
    <w:name w:val="Heading 7 Char"/>
    <w:basedOn w:val="DefaultParagraphFont"/>
    <w:link w:val="Heading7"/>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8Char">
    <w:name w:val="Heading 8 Char"/>
    <w:basedOn w:val="DefaultParagraphFont"/>
    <w:link w:val="Heading8"/>
    <w:uiPriority w:val="1"/>
    <w:semiHidden/>
    <w:rsid w:val="00D904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D904C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unhideWhenUsed/>
    <w:qFormat/>
    <w:rsid w:val="00D904CD"/>
    <w:pPr>
      <w:ind w:left="720"/>
      <w:contextualSpacing/>
    </w:pPr>
  </w:style>
  <w:style w:type="paragraph" w:styleId="NoSpacing">
    <w:name w:val="No Spacing"/>
    <w:uiPriority w:val="1"/>
    <w:semiHidden/>
    <w:unhideWhenUsed/>
    <w:qFormat/>
    <w:rsid w:val="00D904CD"/>
    <w:pPr>
      <w:spacing w:after="0" w:line="240" w:lineRule="auto"/>
    </w:pPr>
    <w:rPr>
      <w:color w:val="000000" w:themeColor="text1"/>
      <w:sz w:val="24"/>
    </w:rPr>
  </w:style>
  <w:style w:type="paragraph" w:styleId="Quote">
    <w:name w:val="Quote"/>
    <w:basedOn w:val="Normal"/>
    <w:next w:val="Normal"/>
    <w:link w:val="QuoteChar"/>
    <w:uiPriority w:val="29"/>
    <w:semiHidden/>
    <w:unhideWhenUsed/>
    <w:qFormat/>
    <w:rsid w:val="00D904C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904CD"/>
    <w:rPr>
      <w:i/>
      <w:iCs/>
      <w:color w:val="404040" w:themeColor="text1" w:themeTint="BF"/>
      <w:sz w:val="24"/>
    </w:rPr>
  </w:style>
  <w:style w:type="paragraph" w:styleId="Subtitle">
    <w:name w:val="Subtitle"/>
    <w:basedOn w:val="Normal"/>
    <w:next w:val="Normal"/>
    <w:link w:val="SubtitleChar"/>
    <w:uiPriority w:val="11"/>
    <w:semiHidden/>
    <w:unhideWhenUsed/>
    <w:qFormat/>
    <w:rsid w:val="00D904CD"/>
    <w:pPr>
      <w:numPr>
        <w:ilvl w:val="1"/>
      </w:numPr>
    </w:pPr>
    <w:rPr>
      <w:color w:val="5A5A5A" w:themeColor="text1" w:themeTint="A5"/>
      <w:spacing w:val="15"/>
      <w:sz w:val="22"/>
      <w:szCs w:val="22"/>
    </w:rPr>
  </w:style>
  <w:style w:type="character" w:customStyle="1" w:styleId="SubtitleChar">
    <w:name w:val="Subtitle Char"/>
    <w:basedOn w:val="DefaultParagraphFont"/>
    <w:link w:val="Subtitle"/>
    <w:uiPriority w:val="11"/>
    <w:semiHidden/>
    <w:rsid w:val="00D904CD"/>
    <w:rPr>
      <w:rFonts w:eastAsiaTheme="minorEastAsia"/>
      <w:color w:val="5A5A5A" w:themeColor="text1" w:themeTint="A5"/>
      <w:spacing w:val="15"/>
      <w:sz w:val="22"/>
      <w:szCs w:val="22"/>
    </w:rPr>
  </w:style>
  <w:style w:type="character" w:styleId="SubtleEmphasis">
    <w:name w:val="Subtle Emphasis"/>
    <w:basedOn w:val="DefaultParagraphFont"/>
    <w:uiPriority w:val="19"/>
    <w:semiHidden/>
    <w:unhideWhenUsed/>
    <w:qFormat/>
    <w:rsid w:val="00D904CD"/>
    <w:rPr>
      <w:i/>
      <w:iCs/>
      <w:color w:val="404040" w:themeColor="text1" w:themeTint="BF"/>
    </w:rPr>
  </w:style>
  <w:style w:type="character" w:styleId="SubtleReference">
    <w:name w:val="Subtle Reference"/>
    <w:basedOn w:val="DefaultParagraphFont"/>
    <w:uiPriority w:val="31"/>
    <w:semiHidden/>
    <w:unhideWhenUsed/>
    <w:qFormat/>
    <w:rsid w:val="00D904CD"/>
    <w:rPr>
      <w:smallCaps/>
      <w:color w:val="5A5A5A" w:themeColor="text1" w:themeTint="A5"/>
    </w:rPr>
  </w:style>
  <w:style w:type="paragraph" w:styleId="Title">
    <w:name w:val="Title"/>
    <w:basedOn w:val="Normal"/>
    <w:next w:val="Normal"/>
    <w:link w:val="TitleChar"/>
    <w:uiPriority w:val="10"/>
    <w:semiHidden/>
    <w:unhideWhenUsed/>
    <w:qFormat/>
    <w:rsid w:val="00D904C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D904CD"/>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F11D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rsid w:val="00F11D9E"/>
    <w:rPr>
      <w:rFonts w:ascii="Courier New" w:eastAsia="Times New Roman" w:hAnsi="Courier New" w:cs="Courier New"/>
    </w:rPr>
  </w:style>
  <w:style w:type="character" w:customStyle="1" w:styleId="gd15mcfceub">
    <w:name w:val="gd15mcfceub"/>
    <w:basedOn w:val="DefaultParagraphFont"/>
    <w:rsid w:val="00F11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11451">
      <w:bodyDiv w:val="1"/>
      <w:marLeft w:val="0"/>
      <w:marRight w:val="0"/>
      <w:marTop w:val="0"/>
      <w:marBottom w:val="0"/>
      <w:divBdr>
        <w:top w:val="none" w:sz="0" w:space="0" w:color="auto"/>
        <w:left w:val="none" w:sz="0" w:space="0" w:color="auto"/>
        <w:bottom w:val="none" w:sz="0" w:space="0" w:color="auto"/>
        <w:right w:val="none" w:sz="0" w:space="0" w:color="auto"/>
      </w:divBdr>
    </w:div>
    <w:div w:id="110634667">
      <w:bodyDiv w:val="1"/>
      <w:marLeft w:val="0"/>
      <w:marRight w:val="0"/>
      <w:marTop w:val="0"/>
      <w:marBottom w:val="0"/>
      <w:divBdr>
        <w:top w:val="none" w:sz="0" w:space="0" w:color="auto"/>
        <w:left w:val="none" w:sz="0" w:space="0" w:color="auto"/>
        <w:bottom w:val="none" w:sz="0" w:space="0" w:color="auto"/>
        <w:right w:val="none" w:sz="0" w:space="0" w:color="auto"/>
      </w:divBdr>
    </w:div>
    <w:div w:id="217786573">
      <w:bodyDiv w:val="1"/>
      <w:marLeft w:val="0"/>
      <w:marRight w:val="0"/>
      <w:marTop w:val="0"/>
      <w:marBottom w:val="0"/>
      <w:divBdr>
        <w:top w:val="none" w:sz="0" w:space="0" w:color="auto"/>
        <w:left w:val="none" w:sz="0" w:space="0" w:color="auto"/>
        <w:bottom w:val="none" w:sz="0" w:space="0" w:color="auto"/>
        <w:right w:val="none" w:sz="0" w:space="0" w:color="auto"/>
      </w:divBdr>
    </w:div>
    <w:div w:id="337929433">
      <w:bodyDiv w:val="1"/>
      <w:marLeft w:val="0"/>
      <w:marRight w:val="0"/>
      <w:marTop w:val="0"/>
      <w:marBottom w:val="0"/>
      <w:divBdr>
        <w:top w:val="none" w:sz="0" w:space="0" w:color="auto"/>
        <w:left w:val="none" w:sz="0" w:space="0" w:color="auto"/>
        <w:bottom w:val="none" w:sz="0" w:space="0" w:color="auto"/>
        <w:right w:val="none" w:sz="0" w:space="0" w:color="auto"/>
      </w:divBdr>
    </w:div>
    <w:div w:id="361396544">
      <w:bodyDiv w:val="1"/>
      <w:marLeft w:val="0"/>
      <w:marRight w:val="0"/>
      <w:marTop w:val="0"/>
      <w:marBottom w:val="0"/>
      <w:divBdr>
        <w:top w:val="none" w:sz="0" w:space="0" w:color="auto"/>
        <w:left w:val="none" w:sz="0" w:space="0" w:color="auto"/>
        <w:bottom w:val="none" w:sz="0" w:space="0" w:color="auto"/>
        <w:right w:val="none" w:sz="0" w:space="0" w:color="auto"/>
      </w:divBdr>
    </w:div>
    <w:div w:id="443423188">
      <w:bodyDiv w:val="1"/>
      <w:marLeft w:val="0"/>
      <w:marRight w:val="0"/>
      <w:marTop w:val="0"/>
      <w:marBottom w:val="0"/>
      <w:divBdr>
        <w:top w:val="none" w:sz="0" w:space="0" w:color="auto"/>
        <w:left w:val="none" w:sz="0" w:space="0" w:color="auto"/>
        <w:bottom w:val="none" w:sz="0" w:space="0" w:color="auto"/>
        <w:right w:val="none" w:sz="0" w:space="0" w:color="auto"/>
      </w:divBdr>
    </w:div>
    <w:div w:id="544562372">
      <w:bodyDiv w:val="1"/>
      <w:marLeft w:val="0"/>
      <w:marRight w:val="0"/>
      <w:marTop w:val="0"/>
      <w:marBottom w:val="0"/>
      <w:divBdr>
        <w:top w:val="none" w:sz="0" w:space="0" w:color="auto"/>
        <w:left w:val="none" w:sz="0" w:space="0" w:color="auto"/>
        <w:bottom w:val="none" w:sz="0" w:space="0" w:color="auto"/>
        <w:right w:val="none" w:sz="0" w:space="0" w:color="auto"/>
      </w:divBdr>
    </w:div>
    <w:div w:id="644546868">
      <w:bodyDiv w:val="1"/>
      <w:marLeft w:val="0"/>
      <w:marRight w:val="0"/>
      <w:marTop w:val="0"/>
      <w:marBottom w:val="0"/>
      <w:divBdr>
        <w:top w:val="none" w:sz="0" w:space="0" w:color="auto"/>
        <w:left w:val="none" w:sz="0" w:space="0" w:color="auto"/>
        <w:bottom w:val="none" w:sz="0" w:space="0" w:color="auto"/>
        <w:right w:val="none" w:sz="0" w:space="0" w:color="auto"/>
      </w:divBdr>
    </w:div>
    <w:div w:id="767585099">
      <w:bodyDiv w:val="1"/>
      <w:marLeft w:val="0"/>
      <w:marRight w:val="0"/>
      <w:marTop w:val="0"/>
      <w:marBottom w:val="0"/>
      <w:divBdr>
        <w:top w:val="none" w:sz="0" w:space="0" w:color="auto"/>
        <w:left w:val="none" w:sz="0" w:space="0" w:color="auto"/>
        <w:bottom w:val="none" w:sz="0" w:space="0" w:color="auto"/>
        <w:right w:val="none" w:sz="0" w:space="0" w:color="auto"/>
      </w:divBdr>
    </w:div>
    <w:div w:id="800151872">
      <w:bodyDiv w:val="1"/>
      <w:marLeft w:val="0"/>
      <w:marRight w:val="0"/>
      <w:marTop w:val="0"/>
      <w:marBottom w:val="0"/>
      <w:divBdr>
        <w:top w:val="none" w:sz="0" w:space="0" w:color="auto"/>
        <w:left w:val="none" w:sz="0" w:space="0" w:color="auto"/>
        <w:bottom w:val="none" w:sz="0" w:space="0" w:color="auto"/>
        <w:right w:val="none" w:sz="0" w:space="0" w:color="auto"/>
      </w:divBdr>
    </w:div>
    <w:div w:id="825434730">
      <w:bodyDiv w:val="1"/>
      <w:marLeft w:val="0"/>
      <w:marRight w:val="0"/>
      <w:marTop w:val="0"/>
      <w:marBottom w:val="0"/>
      <w:divBdr>
        <w:top w:val="none" w:sz="0" w:space="0" w:color="auto"/>
        <w:left w:val="none" w:sz="0" w:space="0" w:color="auto"/>
        <w:bottom w:val="none" w:sz="0" w:space="0" w:color="auto"/>
        <w:right w:val="none" w:sz="0" w:space="0" w:color="auto"/>
      </w:divBdr>
    </w:div>
    <w:div w:id="862131222">
      <w:bodyDiv w:val="1"/>
      <w:marLeft w:val="0"/>
      <w:marRight w:val="0"/>
      <w:marTop w:val="0"/>
      <w:marBottom w:val="0"/>
      <w:divBdr>
        <w:top w:val="none" w:sz="0" w:space="0" w:color="auto"/>
        <w:left w:val="none" w:sz="0" w:space="0" w:color="auto"/>
        <w:bottom w:val="none" w:sz="0" w:space="0" w:color="auto"/>
        <w:right w:val="none" w:sz="0" w:space="0" w:color="auto"/>
      </w:divBdr>
    </w:div>
    <w:div w:id="1089889272">
      <w:bodyDiv w:val="1"/>
      <w:marLeft w:val="0"/>
      <w:marRight w:val="0"/>
      <w:marTop w:val="0"/>
      <w:marBottom w:val="0"/>
      <w:divBdr>
        <w:top w:val="none" w:sz="0" w:space="0" w:color="auto"/>
        <w:left w:val="none" w:sz="0" w:space="0" w:color="auto"/>
        <w:bottom w:val="none" w:sz="0" w:space="0" w:color="auto"/>
        <w:right w:val="none" w:sz="0" w:space="0" w:color="auto"/>
      </w:divBdr>
    </w:div>
    <w:div w:id="1153527190">
      <w:bodyDiv w:val="1"/>
      <w:marLeft w:val="0"/>
      <w:marRight w:val="0"/>
      <w:marTop w:val="0"/>
      <w:marBottom w:val="0"/>
      <w:divBdr>
        <w:top w:val="none" w:sz="0" w:space="0" w:color="auto"/>
        <w:left w:val="none" w:sz="0" w:space="0" w:color="auto"/>
        <w:bottom w:val="none" w:sz="0" w:space="0" w:color="auto"/>
        <w:right w:val="none" w:sz="0" w:space="0" w:color="auto"/>
      </w:divBdr>
    </w:div>
    <w:div w:id="1235044608">
      <w:bodyDiv w:val="1"/>
      <w:marLeft w:val="0"/>
      <w:marRight w:val="0"/>
      <w:marTop w:val="0"/>
      <w:marBottom w:val="0"/>
      <w:divBdr>
        <w:top w:val="none" w:sz="0" w:space="0" w:color="auto"/>
        <w:left w:val="none" w:sz="0" w:space="0" w:color="auto"/>
        <w:bottom w:val="none" w:sz="0" w:space="0" w:color="auto"/>
        <w:right w:val="none" w:sz="0" w:space="0" w:color="auto"/>
      </w:divBdr>
    </w:div>
    <w:div w:id="1364787369">
      <w:bodyDiv w:val="1"/>
      <w:marLeft w:val="0"/>
      <w:marRight w:val="0"/>
      <w:marTop w:val="0"/>
      <w:marBottom w:val="0"/>
      <w:divBdr>
        <w:top w:val="none" w:sz="0" w:space="0" w:color="auto"/>
        <w:left w:val="none" w:sz="0" w:space="0" w:color="auto"/>
        <w:bottom w:val="none" w:sz="0" w:space="0" w:color="auto"/>
        <w:right w:val="none" w:sz="0" w:space="0" w:color="auto"/>
      </w:divBdr>
    </w:div>
    <w:div w:id="1430152505">
      <w:bodyDiv w:val="1"/>
      <w:marLeft w:val="0"/>
      <w:marRight w:val="0"/>
      <w:marTop w:val="0"/>
      <w:marBottom w:val="0"/>
      <w:divBdr>
        <w:top w:val="none" w:sz="0" w:space="0" w:color="auto"/>
        <w:left w:val="none" w:sz="0" w:space="0" w:color="auto"/>
        <w:bottom w:val="none" w:sz="0" w:space="0" w:color="auto"/>
        <w:right w:val="none" w:sz="0" w:space="0" w:color="auto"/>
      </w:divBdr>
    </w:div>
    <w:div w:id="1505507846">
      <w:bodyDiv w:val="1"/>
      <w:marLeft w:val="0"/>
      <w:marRight w:val="0"/>
      <w:marTop w:val="0"/>
      <w:marBottom w:val="0"/>
      <w:divBdr>
        <w:top w:val="none" w:sz="0" w:space="0" w:color="auto"/>
        <w:left w:val="none" w:sz="0" w:space="0" w:color="auto"/>
        <w:bottom w:val="none" w:sz="0" w:space="0" w:color="auto"/>
        <w:right w:val="none" w:sz="0" w:space="0" w:color="auto"/>
      </w:divBdr>
    </w:div>
    <w:div w:id="1650205168">
      <w:bodyDiv w:val="1"/>
      <w:marLeft w:val="0"/>
      <w:marRight w:val="0"/>
      <w:marTop w:val="0"/>
      <w:marBottom w:val="0"/>
      <w:divBdr>
        <w:top w:val="none" w:sz="0" w:space="0" w:color="auto"/>
        <w:left w:val="none" w:sz="0" w:space="0" w:color="auto"/>
        <w:bottom w:val="none" w:sz="0" w:space="0" w:color="auto"/>
        <w:right w:val="none" w:sz="0" w:space="0" w:color="auto"/>
      </w:divBdr>
    </w:div>
    <w:div w:id="1659459579">
      <w:bodyDiv w:val="1"/>
      <w:marLeft w:val="0"/>
      <w:marRight w:val="0"/>
      <w:marTop w:val="0"/>
      <w:marBottom w:val="0"/>
      <w:divBdr>
        <w:top w:val="none" w:sz="0" w:space="0" w:color="auto"/>
        <w:left w:val="none" w:sz="0" w:space="0" w:color="auto"/>
        <w:bottom w:val="none" w:sz="0" w:space="0" w:color="auto"/>
        <w:right w:val="none" w:sz="0" w:space="0" w:color="auto"/>
      </w:divBdr>
    </w:div>
    <w:div w:id="1694918391">
      <w:bodyDiv w:val="1"/>
      <w:marLeft w:val="0"/>
      <w:marRight w:val="0"/>
      <w:marTop w:val="0"/>
      <w:marBottom w:val="0"/>
      <w:divBdr>
        <w:top w:val="none" w:sz="0" w:space="0" w:color="auto"/>
        <w:left w:val="none" w:sz="0" w:space="0" w:color="auto"/>
        <w:bottom w:val="none" w:sz="0" w:space="0" w:color="auto"/>
        <w:right w:val="none" w:sz="0" w:space="0" w:color="auto"/>
      </w:divBdr>
    </w:div>
    <w:div w:id="1735424218">
      <w:bodyDiv w:val="1"/>
      <w:marLeft w:val="0"/>
      <w:marRight w:val="0"/>
      <w:marTop w:val="0"/>
      <w:marBottom w:val="0"/>
      <w:divBdr>
        <w:top w:val="none" w:sz="0" w:space="0" w:color="auto"/>
        <w:left w:val="none" w:sz="0" w:space="0" w:color="auto"/>
        <w:bottom w:val="none" w:sz="0" w:space="0" w:color="auto"/>
        <w:right w:val="none" w:sz="0" w:space="0" w:color="auto"/>
      </w:divBdr>
    </w:div>
    <w:div w:id="1747148154">
      <w:bodyDiv w:val="1"/>
      <w:marLeft w:val="0"/>
      <w:marRight w:val="0"/>
      <w:marTop w:val="0"/>
      <w:marBottom w:val="0"/>
      <w:divBdr>
        <w:top w:val="none" w:sz="0" w:space="0" w:color="auto"/>
        <w:left w:val="none" w:sz="0" w:space="0" w:color="auto"/>
        <w:bottom w:val="none" w:sz="0" w:space="0" w:color="auto"/>
        <w:right w:val="none" w:sz="0" w:space="0" w:color="auto"/>
      </w:divBdr>
    </w:div>
    <w:div w:id="1771925416">
      <w:bodyDiv w:val="1"/>
      <w:marLeft w:val="0"/>
      <w:marRight w:val="0"/>
      <w:marTop w:val="0"/>
      <w:marBottom w:val="0"/>
      <w:divBdr>
        <w:top w:val="none" w:sz="0" w:space="0" w:color="auto"/>
        <w:left w:val="none" w:sz="0" w:space="0" w:color="auto"/>
        <w:bottom w:val="none" w:sz="0" w:space="0" w:color="auto"/>
        <w:right w:val="none" w:sz="0" w:space="0" w:color="auto"/>
      </w:divBdr>
    </w:div>
    <w:div w:id="1827932610">
      <w:bodyDiv w:val="1"/>
      <w:marLeft w:val="0"/>
      <w:marRight w:val="0"/>
      <w:marTop w:val="0"/>
      <w:marBottom w:val="0"/>
      <w:divBdr>
        <w:top w:val="none" w:sz="0" w:space="0" w:color="auto"/>
        <w:left w:val="none" w:sz="0" w:space="0" w:color="auto"/>
        <w:bottom w:val="none" w:sz="0" w:space="0" w:color="auto"/>
        <w:right w:val="none" w:sz="0" w:space="0" w:color="auto"/>
      </w:divBdr>
    </w:div>
    <w:div w:id="1926527660">
      <w:bodyDiv w:val="1"/>
      <w:marLeft w:val="0"/>
      <w:marRight w:val="0"/>
      <w:marTop w:val="0"/>
      <w:marBottom w:val="0"/>
      <w:divBdr>
        <w:top w:val="none" w:sz="0" w:space="0" w:color="auto"/>
        <w:left w:val="none" w:sz="0" w:space="0" w:color="auto"/>
        <w:bottom w:val="none" w:sz="0" w:space="0" w:color="auto"/>
        <w:right w:val="none" w:sz="0" w:space="0" w:color="auto"/>
      </w:divBdr>
    </w:div>
    <w:div w:id="1995644204">
      <w:bodyDiv w:val="1"/>
      <w:marLeft w:val="0"/>
      <w:marRight w:val="0"/>
      <w:marTop w:val="0"/>
      <w:marBottom w:val="0"/>
      <w:divBdr>
        <w:top w:val="none" w:sz="0" w:space="0" w:color="auto"/>
        <w:left w:val="none" w:sz="0" w:space="0" w:color="auto"/>
        <w:bottom w:val="none" w:sz="0" w:space="0" w:color="auto"/>
        <w:right w:val="none" w:sz="0" w:space="0" w:color="auto"/>
      </w:divBdr>
    </w:div>
    <w:div w:id="2075859196">
      <w:bodyDiv w:val="1"/>
      <w:marLeft w:val="0"/>
      <w:marRight w:val="0"/>
      <w:marTop w:val="0"/>
      <w:marBottom w:val="0"/>
      <w:divBdr>
        <w:top w:val="none" w:sz="0" w:space="0" w:color="auto"/>
        <w:left w:val="none" w:sz="0" w:space="0" w:color="auto"/>
        <w:bottom w:val="none" w:sz="0" w:space="0" w:color="auto"/>
        <w:right w:val="none" w:sz="0" w:space="0" w:color="auto"/>
      </w:divBdr>
    </w:div>
    <w:div w:id="2136025291">
      <w:bodyDiv w:val="1"/>
      <w:marLeft w:val="0"/>
      <w:marRight w:val="0"/>
      <w:marTop w:val="0"/>
      <w:marBottom w:val="0"/>
      <w:divBdr>
        <w:top w:val="none" w:sz="0" w:space="0" w:color="auto"/>
        <w:left w:val="none" w:sz="0" w:space="0" w:color="auto"/>
        <w:bottom w:val="none" w:sz="0" w:space="0" w:color="auto"/>
        <w:right w:val="none" w:sz="0" w:space="0" w:color="auto"/>
      </w:divBdr>
    </w:div>
    <w:div w:id="214534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Letterhead%20(Green%20Wave%20design).dotx" TargetMode="External"/></Relationships>
</file>

<file path=word/theme/theme1.xml><?xml version="1.0" encoding="utf-8"?>
<a:theme xmlns:a="http://schemas.openxmlformats.org/drawingml/2006/main" name="Green Wave">
  <a:themeElements>
    <a:clrScheme name="Custom 24">
      <a:dk1>
        <a:sysClr val="windowText" lastClr="000000"/>
      </a:dk1>
      <a:lt1>
        <a:sysClr val="window" lastClr="FFFFFF"/>
      </a:lt1>
      <a:dk2>
        <a:srgbClr val="2F4158"/>
      </a:dk2>
      <a:lt2>
        <a:srgbClr val="F2F2F2"/>
      </a:lt2>
      <a:accent1>
        <a:srgbClr val="D0DE4E"/>
      </a:accent1>
      <a:accent2>
        <a:srgbClr val="3D5157"/>
      </a:accent2>
      <a:accent3>
        <a:srgbClr val="47653F"/>
      </a:accent3>
      <a:accent4>
        <a:srgbClr val="607E4C"/>
      </a:accent4>
      <a:accent5>
        <a:srgbClr val="78A141"/>
      </a:accent5>
      <a:accent6>
        <a:srgbClr val="9BBB59"/>
      </a:accent6>
      <a:hlink>
        <a:srgbClr val="9BBB59"/>
      </a:hlink>
      <a:folHlink>
        <a:srgbClr val="9BBB59"/>
      </a:folHlink>
    </a:clrScheme>
    <a:fontScheme name="Custom 5">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Letterhead (Green Wave design).dotx</Template>
  <TotalTime>11</TotalTime>
  <Pages>4</Pages>
  <Words>561</Words>
  <Characters>2937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 Zhi Hao</dc:creator>
  <cp:keywords/>
  <dc:description/>
  <cp:lastModifiedBy>LOW Zhi Hao</cp:lastModifiedBy>
  <cp:revision>3</cp:revision>
  <cp:lastPrinted>2018-07-09T09:21:00Z</cp:lastPrinted>
  <dcterms:created xsi:type="dcterms:W3CDTF">2019-09-13T03:59:00Z</dcterms:created>
  <dcterms:modified xsi:type="dcterms:W3CDTF">2019-09-13T06:50:00Z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v-shbahu@microsoft.com</vt:lpwstr>
  </property>
  <property fmtid="{D5CDD505-2E9C-101B-9397-08002B2CF9AE}" pid="5" name="MSIP_Label_f42aa342-8706-4288-bd11-ebb85995028c_SetDate">
    <vt:lpwstr>2018-05-05T08:32:37.1667882Z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0x010100AA3F7D94069FF64A86F7DFF56D60E3BE</vt:lpwstr>
  </property>
</Properties>
</file>