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Y="814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8080"/>
        <w:gridCol w:w="1276"/>
      </w:tblGrid>
      <w:tr w:rsidR="00AF5774" w:rsidTr="00FC4462">
        <w:trPr>
          <w:trHeight w:hRule="exact" w:val="1800"/>
        </w:trPr>
        <w:tc>
          <w:tcPr>
            <w:tcW w:w="8080" w:type="dxa"/>
            <w:tcMar>
              <w:bottom w:w="144" w:type="dxa"/>
            </w:tcMar>
            <w:vAlign w:val="bottom"/>
          </w:tcPr>
          <w:p w:rsidR="00AF5774" w:rsidRPr="002E57F3" w:rsidRDefault="00AF5774" w:rsidP="00822403">
            <w:pPr>
              <w:pStyle w:val="ContactInfo"/>
              <w:ind w:left="241"/>
              <w:rPr>
                <w:sz w:val="72"/>
                <w:szCs w:val="72"/>
              </w:rPr>
            </w:pPr>
            <w:r w:rsidRPr="002E57F3">
              <w:rPr>
                <w:sz w:val="72"/>
                <w:szCs w:val="72"/>
              </w:rPr>
              <w:t xml:space="preserve">Lab </w:t>
            </w:r>
            <w:r w:rsidR="00822403">
              <w:rPr>
                <w:sz w:val="72"/>
                <w:szCs w:val="72"/>
              </w:rPr>
              <w:t>5</w:t>
            </w:r>
            <w:r w:rsidRPr="002E57F3">
              <w:rPr>
                <w:sz w:val="72"/>
                <w:szCs w:val="72"/>
              </w:rPr>
              <w:t xml:space="preserve"> – </w:t>
            </w:r>
            <w:r w:rsidR="005D5807">
              <w:rPr>
                <w:sz w:val="68"/>
                <w:szCs w:val="68"/>
              </w:rPr>
              <w:t xml:space="preserve">Apache </w:t>
            </w:r>
            <w:r w:rsidR="00822403">
              <w:rPr>
                <w:sz w:val="68"/>
                <w:szCs w:val="68"/>
              </w:rPr>
              <w:t>Spark</w:t>
            </w:r>
          </w:p>
        </w:tc>
        <w:tc>
          <w:tcPr>
            <w:tcW w:w="1276" w:type="dxa"/>
            <w:tcMar>
              <w:top w:w="576" w:type="dxa"/>
            </w:tcMar>
            <w:vAlign w:val="center"/>
          </w:tcPr>
          <w:p w:rsidR="00FC4462" w:rsidRDefault="00FC4462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Name</w:t>
            </w:r>
            <w:r>
              <w:rPr>
                <w:rFonts w:eastAsia="SimSun"/>
                <w:lang w:eastAsia="zh-CN"/>
              </w:rPr>
              <w:t>:</w:t>
            </w:r>
          </w:p>
          <w:p w:rsidR="00AF5774" w:rsidRPr="00FC4462" w:rsidRDefault="00FC4462" w:rsidP="00AF5774">
            <w:pPr>
              <w:pStyle w:val="Heading1"/>
              <w:spacing w:before="0"/>
              <w:jc w:val="right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ID</w:t>
            </w:r>
            <w:r>
              <w:rPr>
                <w:rFonts w:eastAsia="SimSun" w:hint="eastAsia"/>
                <w:lang w:eastAsia="zh-CN"/>
              </w:rPr>
              <w:t>:</w:t>
            </w:r>
          </w:p>
        </w:tc>
      </w:tr>
    </w:tbl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FC4462" w:rsidRDefault="00FC4462" w:rsidP="00FC4462">
      <w:pPr>
        <w:pStyle w:val="ListParagraph"/>
        <w:ind w:left="480"/>
        <w:rPr>
          <w:rFonts w:ascii="Times New Roman" w:eastAsia="SimSun" w:hAnsi="Times New Roman" w:cs="Times New Roman"/>
          <w:lang w:eastAsia="zh-CN"/>
        </w:rPr>
      </w:pPr>
    </w:p>
    <w:p w:rsidR="00822403" w:rsidRDefault="00DC6EB7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After the previous labs</w:t>
      </w:r>
      <w:bookmarkStart w:id="0" w:name="_GoBack"/>
      <w:bookmarkEnd w:id="0"/>
      <w:r w:rsidR="00822403">
        <w:rPr>
          <w:rFonts w:ascii="Times New Roman" w:hAnsi="Times New Roman" w:cs="Times New Roman"/>
          <w:lang w:eastAsia="zh-TW"/>
        </w:rPr>
        <w:t xml:space="preserve">, you have learned how to implement k-means.using Python. </w:t>
      </w:r>
    </w:p>
    <w:p w:rsidR="00822403" w:rsidRDefault="00822403" w:rsidP="00E0254B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In this lab, you are asked to implement k-means using </w:t>
      </w:r>
      <w:r w:rsidR="00EC0989">
        <w:rPr>
          <w:rFonts w:ascii="Times New Roman" w:hAnsi="Times New Roman" w:cs="Times New Roman"/>
          <w:lang w:eastAsia="zh-TW"/>
        </w:rPr>
        <w:t xml:space="preserve">Scala </w:t>
      </w:r>
      <w:r w:rsidR="007318A5">
        <w:rPr>
          <w:rFonts w:ascii="Times New Roman" w:hAnsi="Times New Roman" w:cs="Times New Roman"/>
          <w:lang w:eastAsia="zh-TW"/>
        </w:rPr>
        <w:t>commonly found in</w:t>
      </w:r>
      <w:r w:rsidR="00EC0989">
        <w:rPr>
          <w:rFonts w:ascii="Times New Roman" w:hAnsi="Times New Roman" w:cs="Times New Roman"/>
          <w:lang w:eastAsia="zh-TW"/>
        </w:rPr>
        <w:t xml:space="preserve"> </w:t>
      </w:r>
      <w:r>
        <w:rPr>
          <w:rFonts w:ascii="Times New Roman" w:hAnsi="Times New Roman" w:cs="Times New Roman"/>
          <w:lang w:eastAsia="zh-TW"/>
        </w:rPr>
        <w:t>Apache Spark.</w:t>
      </w:r>
    </w:p>
    <w:p w:rsidR="00FC4462" w:rsidRDefault="00822403" w:rsidP="008224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You are given the k-means template file “</w:t>
      </w:r>
      <w:r w:rsidRPr="00822403">
        <w:rPr>
          <w:rFonts w:ascii="Times New Roman" w:hAnsi="Times New Roman" w:cs="Times New Roman"/>
          <w:lang w:eastAsia="zh-TW"/>
        </w:rPr>
        <w:t>kmeans.scala</w:t>
      </w:r>
      <w:r>
        <w:rPr>
          <w:rFonts w:ascii="Times New Roman" w:hAnsi="Times New Roman" w:cs="Times New Roman"/>
          <w:lang w:eastAsia="zh-TW"/>
        </w:rPr>
        <w:t>”.</w:t>
      </w:r>
    </w:p>
    <w:p w:rsidR="00822403" w:rsidRDefault="00822403" w:rsidP="008224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 the file, there are several spark functions to be implemented by yourself.</w:t>
      </w:r>
    </w:p>
    <w:p w:rsidR="00822403" w:rsidRDefault="00E96B39" w:rsidP="0082240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The following table</w:t>
      </w:r>
      <w:r w:rsidR="00822403">
        <w:rPr>
          <w:rFonts w:ascii="Times New Roman" w:hAnsi="Times New Roman" w:cs="Times New Roman"/>
          <w:lang w:eastAsia="zh-TW"/>
        </w:rPr>
        <w:t xml:space="preserve"> summarizes the </w:t>
      </w:r>
      <w:r w:rsidR="00D17326">
        <w:rPr>
          <w:rFonts w:ascii="Times New Roman" w:hAnsi="Times New Roman" w:cs="Times New Roman"/>
          <w:lang w:eastAsia="zh-TW"/>
        </w:rPr>
        <w:t>meanings</w:t>
      </w:r>
      <w:r w:rsidR="00822403">
        <w:rPr>
          <w:rFonts w:ascii="Times New Roman" w:hAnsi="Times New Roman" w:cs="Times New Roman"/>
          <w:lang w:eastAsia="zh-TW"/>
        </w:rPr>
        <w:t xml:space="preserve"> of those functions.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48"/>
        <w:gridCol w:w="4680"/>
      </w:tblGrid>
      <w:tr w:rsidR="00822403" w:rsidTr="00E96B39">
        <w:tc>
          <w:tcPr>
            <w:tcW w:w="6048" w:type="dxa"/>
          </w:tcPr>
          <w:p w:rsidR="00822403" w:rsidRPr="00E96B39" w:rsidRDefault="00822403" w:rsidP="00E96B39">
            <w:pPr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E96B39">
              <w:rPr>
                <w:rFonts w:ascii="Times New Roman" w:hAnsi="Times New Roman" w:cs="Times New Roman"/>
                <w:b/>
                <w:lang w:eastAsia="zh-TW"/>
              </w:rPr>
              <w:t>Function</w:t>
            </w:r>
          </w:p>
        </w:tc>
        <w:tc>
          <w:tcPr>
            <w:tcW w:w="4680" w:type="dxa"/>
          </w:tcPr>
          <w:p w:rsidR="00822403" w:rsidRPr="00E96B39" w:rsidRDefault="00822403" w:rsidP="00E96B39">
            <w:pPr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E96B39">
              <w:rPr>
                <w:rFonts w:ascii="Times New Roman" w:hAnsi="Times New Roman" w:cs="Times New Roman"/>
                <w:b/>
                <w:lang w:eastAsia="zh-TW"/>
              </w:rPr>
              <w:t>Description</w:t>
            </w:r>
          </w:p>
        </w:tc>
      </w:tr>
      <w:tr w:rsidR="00822403" w:rsidTr="001E2ECF">
        <w:trPr>
          <w:trHeight w:val="570"/>
        </w:trPr>
        <w:tc>
          <w:tcPr>
            <w:tcW w:w="6048" w:type="dxa"/>
          </w:tcPr>
          <w:p w:rsidR="00822403" w:rsidRDefault="00822403" w:rsidP="00822403">
            <w:pPr>
              <w:rPr>
                <w:rFonts w:ascii="Times New Roman" w:hAnsi="Times New Roman" w:cs="Times New Roman"/>
                <w:lang w:eastAsia="zh-TW"/>
              </w:rPr>
            </w:pPr>
            <w:r w:rsidRPr="00822403">
              <w:rPr>
                <w:rFonts w:ascii="Times New Roman" w:hAnsi="Times New Roman" w:cs="Times New Roman"/>
                <w:lang w:eastAsia="zh-TW"/>
              </w:rPr>
              <w:t>def distance(p:Vector[Double], q:Vector[Double]) : Double</w:t>
            </w:r>
          </w:p>
        </w:tc>
        <w:tc>
          <w:tcPr>
            <w:tcW w:w="4680" w:type="dxa"/>
          </w:tcPr>
          <w:p w:rsidR="00822403" w:rsidRDefault="001E2ECF" w:rsidP="001E2ECF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It calculates t</w:t>
            </w:r>
            <w:r w:rsidR="00E96B39">
              <w:rPr>
                <w:rFonts w:ascii="Times New Roman" w:hAnsi="Times New Roman" w:cs="Times New Roman"/>
                <w:lang w:eastAsia="zh-TW"/>
              </w:rPr>
              <w:t>he d</w:t>
            </w:r>
            <w:r w:rsidR="00822403">
              <w:rPr>
                <w:rFonts w:ascii="Times New Roman" w:hAnsi="Times New Roman" w:cs="Times New Roman"/>
                <w:lang w:eastAsia="zh-TW"/>
              </w:rPr>
              <w:t xml:space="preserve">istance between </w:t>
            </w:r>
            <w:r w:rsidR="00E96B39">
              <w:rPr>
                <w:rFonts w:ascii="Times New Roman" w:hAnsi="Times New Roman" w:cs="Times New Roman"/>
                <w:lang w:eastAsia="zh-TW"/>
              </w:rPr>
              <w:t>two</w:t>
            </w:r>
            <w:r w:rsidR="00822403">
              <w:rPr>
                <w:rFonts w:ascii="Times New Roman" w:hAnsi="Times New Roman" w:cs="Times New Roman"/>
                <w:lang w:eastAsia="zh-TW"/>
              </w:rPr>
              <w:t xml:space="preserve"> points</w:t>
            </w:r>
            <w:r>
              <w:rPr>
                <w:rFonts w:ascii="Times New Roman" w:hAnsi="Times New Roman" w:cs="Times New Roman"/>
                <w:lang w:eastAsia="zh-TW"/>
              </w:rPr>
              <w:t xml:space="preserve"> “p” and “q”.</w:t>
            </w:r>
          </w:p>
        </w:tc>
      </w:tr>
      <w:tr w:rsidR="00822403" w:rsidTr="00E96B39">
        <w:tc>
          <w:tcPr>
            <w:tcW w:w="6048" w:type="dxa"/>
          </w:tcPr>
          <w:p w:rsidR="00822403" w:rsidRDefault="00822403" w:rsidP="00822403">
            <w:pPr>
              <w:rPr>
                <w:rFonts w:ascii="Times New Roman" w:hAnsi="Times New Roman" w:cs="Times New Roman"/>
                <w:lang w:eastAsia="zh-TW"/>
              </w:rPr>
            </w:pPr>
            <w:r w:rsidRPr="00822403">
              <w:rPr>
                <w:rFonts w:ascii="Times New Roman" w:hAnsi="Times New Roman" w:cs="Times New Roman"/>
                <w:lang w:eastAsia="zh-TW"/>
              </w:rPr>
              <w:t>def clostestpoint(q: Vector[Double], candidates: Array[Vector[Double]]): Vector[Double]</w:t>
            </w:r>
          </w:p>
        </w:tc>
        <w:tc>
          <w:tcPr>
            <w:tcW w:w="4680" w:type="dxa"/>
          </w:tcPr>
          <w:p w:rsidR="00822403" w:rsidRDefault="001E2ECF" w:rsidP="001E2ECF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Given a query point “q”, it finds t</w:t>
            </w:r>
            <w:r w:rsidR="00E96B39">
              <w:rPr>
                <w:rFonts w:ascii="Times New Roman" w:hAnsi="Times New Roman" w:cs="Times New Roman"/>
                <w:lang w:eastAsia="zh-TW"/>
              </w:rPr>
              <w:t>he nearest point among “candidates”</w:t>
            </w:r>
            <w:r>
              <w:rPr>
                <w:rFonts w:ascii="Times New Roman" w:hAnsi="Times New Roman" w:cs="Times New Roman"/>
                <w:lang w:eastAsia="zh-TW"/>
              </w:rPr>
              <w:t>.</w:t>
            </w:r>
          </w:p>
        </w:tc>
      </w:tr>
      <w:tr w:rsidR="00822403" w:rsidTr="00E96B39">
        <w:tc>
          <w:tcPr>
            <w:tcW w:w="6048" w:type="dxa"/>
          </w:tcPr>
          <w:p w:rsidR="00822403" w:rsidRDefault="00E96B39" w:rsidP="00822403">
            <w:pPr>
              <w:rPr>
                <w:rFonts w:ascii="Times New Roman" w:hAnsi="Times New Roman" w:cs="Times New Roman"/>
                <w:lang w:eastAsia="zh-TW"/>
              </w:rPr>
            </w:pPr>
            <w:r w:rsidRPr="00E96B39">
              <w:rPr>
                <w:rFonts w:ascii="Times New Roman" w:hAnsi="Times New Roman" w:cs="Times New Roman"/>
                <w:lang w:eastAsia="zh-TW"/>
              </w:rPr>
              <w:t>def add_vec(v1: Vector[Double], v2: Vector[Double]): Vector[Double] =</w:t>
            </w:r>
          </w:p>
        </w:tc>
        <w:tc>
          <w:tcPr>
            <w:tcW w:w="4680" w:type="dxa"/>
          </w:tcPr>
          <w:p w:rsidR="00822403" w:rsidRDefault="001E2ECF" w:rsidP="001E2ECF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It performs t</w:t>
            </w:r>
            <w:r w:rsidR="00E96B39">
              <w:rPr>
                <w:rFonts w:ascii="Times New Roman" w:hAnsi="Times New Roman" w:cs="Times New Roman"/>
                <w:lang w:eastAsia="zh-TW"/>
              </w:rPr>
              <w:t>he addition of two points</w:t>
            </w:r>
            <w:r>
              <w:rPr>
                <w:rFonts w:ascii="Times New Roman" w:hAnsi="Times New Roman" w:cs="Times New Roman"/>
                <w:lang w:eastAsia="zh-TW"/>
              </w:rPr>
              <w:t xml:space="preserve"> “v1” and “v2”.</w:t>
            </w:r>
          </w:p>
        </w:tc>
      </w:tr>
      <w:tr w:rsidR="00822403" w:rsidTr="00E96B39">
        <w:tc>
          <w:tcPr>
            <w:tcW w:w="6048" w:type="dxa"/>
          </w:tcPr>
          <w:p w:rsidR="00822403" w:rsidRDefault="00E96B39" w:rsidP="00822403">
            <w:pPr>
              <w:rPr>
                <w:rFonts w:ascii="Times New Roman" w:hAnsi="Times New Roman" w:cs="Times New Roman"/>
                <w:lang w:eastAsia="zh-TW"/>
              </w:rPr>
            </w:pPr>
            <w:r w:rsidRPr="00E96B39">
              <w:rPr>
                <w:rFonts w:ascii="Times New Roman" w:hAnsi="Times New Roman" w:cs="Times New Roman"/>
                <w:lang w:eastAsia="zh-TW"/>
              </w:rPr>
              <w:t>def average(cluster: Iterable[Vector[Double]]): Vector[Double]</w:t>
            </w:r>
          </w:p>
        </w:tc>
        <w:tc>
          <w:tcPr>
            <w:tcW w:w="4680" w:type="dxa"/>
          </w:tcPr>
          <w:p w:rsidR="00822403" w:rsidRDefault="001E2ECF" w:rsidP="001E2ECF">
            <w:pPr>
              <w:jc w:val="center"/>
              <w:rPr>
                <w:rFonts w:ascii="Times New Roman" w:hAnsi="Times New Roman" w:cs="Times New Roman"/>
                <w:lang w:eastAsia="zh-TW"/>
              </w:rPr>
            </w:pPr>
            <w:r>
              <w:rPr>
                <w:rFonts w:ascii="Times New Roman" w:hAnsi="Times New Roman" w:cs="Times New Roman"/>
                <w:lang w:eastAsia="zh-TW"/>
              </w:rPr>
              <w:t>It finds t</w:t>
            </w:r>
            <w:r w:rsidR="00E96B39">
              <w:rPr>
                <w:rFonts w:ascii="Times New Roman" w:hAnsi="Times New Roman" w:cs="Times New Roman"/>
                <w:lang w:eastAsia="zh-TW"/>
              </w:rPr>
              <w:t xml:space="preserve">he centroid </w:t>
            </w:r>
            <w:r>
              <w:rPr>
                <w:rFonts w:ascii="Times New Roman" w:hAnsi="Times New Roman" w:cs="Times New Roman"/>
                <w:lang w:eastAsia="zh-TW"/>
              </w:rPr>
              <w:t xml:space="preserve">of </w:t>
            </w:r>
            <w:r w:rsidR="00E96B39">
              <w:rPr>
                <w:rFonts w:ascii="Times New Roman" w:hAnsi="Times New Roman" w:cs="Times New Roman"/>
                <w:lang w:eastAsia="zh-TW"/>
              </w:rPr>
              <w:t>“cluster”</w:t>
            </w:r>
            <w:r>
              <w:rPr>
                <w:rFonts w:ascii="Times New Roman" w:hAnsi="Times New Roman" w:cs="Times New Roman"/>
                <w:lang w:eastAsia="zh-TW"/>
              </w:rPr>
              <w:t>.</w:t>
            </w:r>
          </w:p>
        </w:tc>
      </w:tr>
    </w:tbl>
    <w:p w:rsidR="00822403" w:rsidRPr="00822403" w:rsidRDefault="00822403" w:rsidP="00822403">
      <w:pPr>
        <w:rPr>
          <w:rFonts w:ascii="Times New Roman" w:hAnsi="Times New Roman" w:cs="Times New Roman"/>
          <w:lang w:eastAsia="zh-TW"/>
        </w:rPr>
      </w:pPr>
    </w:p>
    <w:p w:rsidR="00822403" w:rsidRDefault="00E96B39" w:rsidP="00E96B3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You are asked to </w:t>
      </w:r>
      <w:r w:rsidR="00AC11FA">
        <w:rPr>
          <w:rFonts w:ascii="Times New Roman" w:hAnsi="Times New Roman" w:cs="Times New Roman"/>
          <w:lang w:eastAsia="zh-TW"/>
        </w:rPr>
        <w:t xml:space="preserve">code and </w:t>
      </w:r>
      <w:r>
        <w:rPr>
          <w:rFonts w:ascii="Times New Roman" w:hAnsi="Times New Roman" w:cs="Times New Roman"/>
          <w:lang w:eastAsia="zh-TW"/>
        </w:rPr>
        <w:t xml:space="preserve">fill in the content </w:t>
      </w:r>
      <w:r w:rsidR="00AC11FA">
        <w:rPr>
          <w:rFonts w:ascii="Times New Roman" w:hAnsi="Times New Roman" w:cs="Times New Roman"/>
          <w:lang w:eastAsia="zh-TW"/>
        </w:rPr>
        <w:t>of</w:t>
      </w:r>
      <w:r>
        <w:rPr>
          <w:rFonts w:ascii="Times New Roman" w:hAnsi="Times New Roman" w:cs="Times New Roman"/>
          <w:lang w:eastAsia="zh-TW"/>
        </w:rPr>
        <w:t xml:space="preserve"> each function.</w:t>
      </w:r>
    </w:p>
    <w:p w:rsidR="00E96B39" w:rsidRDefault="00E96B39" w:rsidP="00EC09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After that, you are asked to use the functions to implement k-means</w:t>
      </w:r>
      <w:r w:rsidR="00EC0989">
        <w:rPr>
          <w:rFonts w:ascii="Times New Roman" w:hAnsi="Times New Roman" w:cs="Times New Roman"/>
          <w:lang w:eastAsia="zh-TW"/>
        </w:rPr>
        <w:t xml:space="preserve"> using </w:t>
      </w:r>
      <w:r w:rsidR="00EC0989" w:rsidRPr="00EC0989">
        <w:rPr>
          <w:rFonts w:ascii="Times New Roman" w:hAnsi="Times New Roman" w:cs="Times New Roman"/>
          <w:lang w:eastAsia="zh-TW"/>
        </w:rPr>
        <w:t>Scala</w:t>
      </w:r>
      <w:r w:rsidR="00EC0989">
        <w:rPr>
          <w:rFonts w:ascii="Times New Roman" w:hAnsi="Times New Roman" w:cs="Times New Roman"/>
          <w:lang w:eastAsia="zh-TW"/>
        </w:rPr>
        <w:t>.</w:t>
      </w:r>
    </w:p>
    <w:p w:rsidR="00EC0989" w:rsidRDefault="00E96B39" w:rsidP="00EC09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Once you have finished</w:t>
      </w:r>
      <w:r w:rsidR="00E00CEE">
        <w:rPr>
          <w:rFonts w:ascii="Times New Roman" w:hAnsi="Times New Roman" w:cs="Times New Roman"/>
          <w:lang w:eastAsia="zh-TW"/>
        </w:rPr>
        <w:t xml:space="preserve"> the above coding</w:t>
      </w:r>
      <w:r>
        <w:rPr>
          <w:rFonts w:ascii="Times New Roman" w:hAnsi="Times New Roman" w:cs="Times New Roman"/>
          <w:lang w:eastAsia="zh-TW"/>
        </w:rPr>
        <w:t>, you are asked to</w:t>
      </w:r>
      <w:r w:rsidR="00E00CEE">
        <w:rPr>
          <w:rFonts w:ascii="Times New Roman" w:hAnsi="Times New Roman" w:cs="Times New Roman"/>
          <w:lang w:eastAsia="zh-TW"/>
        </w:rPr>
        <w:t xml:space="preserve"> code and run</w:t>
      </w:r>
      <w:r>
        <w:rPr>
          <w:rFonts w:ascii="Times New Roman" w:hAnsi="Times New Roman" w:cs="Times New Roman"/>
          <w:lang w:eastAsia="zh-TW"/>
        </w:rPr>
        <w:t xml:space="preserve"> your k-means on the given data file “</w:t>
      </w:r>
      <w:r w:rsidR="00E04A15" w:rsidRPr="00E04A15">
        <w:rPr>
          <w:rFonts w:ascii="Times New Roman" w:hAnsi="Times New Roman" w:cs="Times New Roman"/>
          <w:lang w:eastAsia="zh-TW"/>
        </w:rPr>
        <w:t>clustering_dataset.txt</w:t>
      </w:r>
      <w:r>
        <w:rPr>
          <w:rFonts w:ascii="Times New Roman" w:hAnsi="Times New Roman" w:cs="Times New Roman"/>
          <w:lang w:eastAsia="zh-TW"/>
        </w:rPr>
        <w:t>”</w:t>
      </w:r>
      <w:r w:rsidR="00EC0989">
        <w:rPr>
          <w:rFonts w:ascii="Times New Roman" w:hAnsi="Times New Roman" w:cs="Times New Roman"/>
          <w:lang w:eastAsia="zh-TW"/>
        </w:rPr>
        <w:t xml:space="preserve"> with k=3.</w:t>
      </w:r>
    </w:p>
    <w:p w:rsidR="00EC0989" w:rsidRDefault="00EC0989" w:rsidP="00EC09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Please report the 3 cluster centroids you have found in the below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8280"/>
      </w:tblGrid>
      <w:tr w:rsidR="00EC0989" w:rsidTr="00EC0989">
        <w:tc>
          <w:tcPr>
            <w:tcW w:w="2448" w:type="dxa"/>
          </w:tcPr>
          <w:p w:rsidR="00EC0989" w:rsidRDefault="00EC0989" w:rsidP="00EC0989">
            <w:pPr>
              <w:rPr>
                <w:rFonts w:ascii="Times New Roman" w:hAnsi="Times New Roman" w:cs="Times New Roman"/>
                <w:lang w:eastAsia="zh-TW"/>
              </w:rPr>
            </w:pPr>
          </w:p>
        </w:tc>
        <w:tc>
          <w:tcPr>
            <w:tcW w:w="8280" w:type="dxa"/>
          </w:tcPr>
          <w:p w:rsidR="00EC0989" w:rsidRPr="00EC0989" w:rsidRDefault="00EC0989" w:rsidP="00EC0989">
            <w:pPr>
              <w:jc w:val="center"/>
              <w:rPr>
                <w:rFonts w:ascii="Times New Roman" w:hAnsi="Times New Roman" w:cs="Times New Roman"/>
                <w:b/>
                <w:lang w:eastAsia="zh-TW"/>
              </w:rPr>
            </w:pPr>
            <w:r w:rsidRPr="00EC0989">
              <w:rPr>
                <w:rFonts w:ascii="Times New Roman" w:hAnsi="Times New Roman" w:cs="Times New Roman"/>
                <w:b/>
                <w:lang w:eastAsia="zh-TW"/>
              </w:rPr>
              <w:t>Data Values</w:t>
            </w:r>
          </w:p>
        </w:tc>
      </w:tr>
      <w:tr w:rsidR="00EC0989" w:rsidTr="00D15F72">
        <w:trPr>
          <w:trHeight w:val="885"/>
        </w:trPr>
        <w:tc>
          <w:tcPr>
            <w:tcW w:w="2448" w:type="dxa"/>
            <w:vAlign w:val="center"/>
          </w:tcPr>
          <w:p w:rsidR="00EC0989" w:rsidRPr="00D15F72" w:rsidRDefault="00EC0989" w:rsidP="00D15F72">
            <w:pPr>
              <w:jc w:val="center"/>
              <w:rPr>
                <w:rFonts w:ascii="Times New Roman" w:hAnsi="Times New Roman" w:cs="Times New Roman"/>
                <w:sz w:val="32"/>
                <w:lang w:eastAsia="zh-TW"/>
              </w:rPr>
            </w:pPr>
            <w:r w:rsidRPr="00D15F72">
              <w:rPr>
                <w:rFonts w:ascii="Times New Roman" w:hAnsi="Times New Roman" w:cs="Times New Roman"/>
                <w:sz w:val="32"/>
                <w:lang w:eastAsia="zh-TW"/>
              </w:rPr>
              <w:t>Centroid 1</w:t>
            </w:r>
          </w:p>
        </w:tc>
        <w:tc>
          <w:tcPr>
            <w:tcW w:w="8280" w:type="dxa"/>
          </w:tcPr>
          <w:p w:rsidR="00EC0989" w:rsidRDefault="00EC0989" w:rsidP="00EC0989">
            <w:pPr>
              <w:rPr>
                <w:rFonts w:ascii="Times New Roman" w:hAnsi="Times New Roman" w:cs="Times New Roman"/>
                <w:lang w:eastAsia="zh-TW"/>
              </w:rPr>
            </w:pPr>
          </w:p>
        </w:tc>
      </w:tr>
      <w:tr w:rsidR="00EC0989" w:rsidTr="00D15F72">
        <w:trPr>
          <w:trHeight w:val="984"/>
        </w:trPr>
        <w:tc>
          <w:tcPr>
            <w:tcW w:w="2448" w:type="dxa"/>
            <w:vAlign w:val="center"/>
          </w:tcPr>
          <w:p w:rsidR="00EC0989" w:rsidRPr="00D15F72" w:rsidRDefault="00EC0989" w:rsidP="00D15F72">
            <w:pPr>
              <w:jc w:val="center"/>
              <w:rPr>
                <w:rFonts w:ascii="Times New Roman" w:hAnsi="Times New Roman" w:cs="Times New Roman"/>
                <w:sz w:val="32"/>
                <w:lang w:eastAsia="zh-TW"/>
              </w:rPr>
            </w:pPr>
            <w:r w:rsidRPr="00D15F72">
              <w:rPr>
                <w:rFonts w:ascii="Times New Roman" w:hAnsi="Times New Roman" w:cs="Times New Roman"/>
                <w:sz w:val="32"/>
                <w:lang w:eastAsia="zh-TW"/>
              </w:rPr>
              <w:t>Centroid 2</w:t>
            </w:r>
          </w:p>
        </w:tc>
        <w:tc>
          <w:tcPr>
            <w:tcW w:w="8280" w:type="dxa"/>
          </w:tcPr>
          <w:p w:rsidR="00EC0989" w:rsidRDefault="00EC0989" w:rsidP="00EC0989">
            <w:pPr>
              <w:rPr>
                <w:rFonts w:ascii="Times New Roman" w:hAnsi="Times New Roman" w:cs="Times New Roman"/>
                <w:lang w:eastAsia="zh-TW"/>
              </w:rPr>
            </w:pPr>
          </w:p>
        </w:tc>
      </w:tr>
      <w:tr w:rsidR="00EC0989" w:rsidTr="00D15F72">
        <w:trPr>
          <w:trHeight w:val="975"/>
        </w:trPr>
        <w:tc>
          <w:tcPr>
            <w:tcW w:w="2448" w:type="dxa"/>
            <w:vAlign w:val="center"/>
          </w:tcPr>
          <w:p w:rsidR="00EC0989" w:rsidRPr="00D15F72" w:rsidRDefault="00EC0989" w:rsidP="00D15F72">
            <w:pPr>
              <w:jc w:val="center"/>
              <w:rPr>
                <w:rFonts w:ascii="Times New Roman" w:hAnsi="Times New Roman" w:cs="Times New Roman"/>
                <w:sz w:val="32"/>
                <w:lang w:eastAsia="zh-TW"/>
              </w:rPr>
            </w:pPr>
            <w:r w:rsidRPr="00D15F72">
              <w:rPr>
                <w:rFonts w:ascii="Times New Roman" w:hAnsi="Times New Roman" w:cs="Times New Roman"/>
                <w:sz w:val="32"/>
                <w:lang w:eastAsia="zh-TW"/>
              </w:rPr>
              <w:t>Centroid 3</w:t>
            </w:r>
          </w:p>
        </w:tc>
        <w:tc>
          <w:tcPr>
            <w:tcW w:w="8280" w:type="dxa"/>
          </w:tcPr>
          <w:p w:rsidR="00EC0989" w:rsidRDefault="00EC0989" w:rsidP="00EC0989">
            <w:pPr>
              <w:rPr>
                <w:rFonts w:ascii="Times New Roman" w:hAnsi="Times New Roman" w:cs="Times New Roman"/>
                <w:lang w:eastAsia="zh-TW"/>
              </w:rPr>
            </w:pPr>
          </w:p>
        </w:tc>
      </w:tr>
    </w:tbl>
    <w:p w:rsidR="00EC0989" w:rsidRDefault="00EC0989" w:rsidP="00EC0989">
      <w:pPr>
        <w:rPr>
          <w:rFonts w:ascii="Times New Roman" w:hAnsi="Times New Roman" w:cs="Times New Roman"/>
          <w:lang w:eastAsia="zh-TW"/>
        </w:rPr>
      </w:pPr>
    </w:p>
    <w:p w:rsidR="00EC0989" w:rsidRDefault="00EC0989" w:rsidP="00EC098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Please upload your “kmeans.scala” to the submission system.</w:t>
      </w:r>
    </w:p>
    <w:p w:rsidR="00002A83" w:rsidRPr="00002A83" w:rsidRDefault="00002A83" w:rsidP="00002A8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Please also upload this sheet with your answers to the submission system.</w:t>
      </w:r>
    </w:p>
    <w:p w:rsidR="00EC0989" w:rsidRDefault="00EC0989" w:rsidP="00EC0989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lang w:eastAsia="zh-TW"/>
        </w:rPr>
      </w:pPr>
      <w:r>
        <w:rPr>
          <w:rFonts w:ascii="Times New Roman" w:eastAsia="SimSun" w:hAnsi="Times New Roman" w:cs="Times New Roman"/>
          <w:lang w:eastAsia="zh-CN"/>
        </w:rPr>
        <w:t>This is the end</w:t>
      </w:r>
      <w:r w:rsidR="00002A83">
        <w:rPr>
          <w:rFonts w:ascii="Times New Roman" w:eastAsia="SimSun" w:hAnsi="Times New Roman" w:cs="Times New Roman"/>
          <w:lang w:eastAsia="zh-CN"/>
        </w:rPr>
        <w:t>.</w:t>
      </w:r>
    </w:p>
    <w:p w:rsidR="00EC0989" w:rsidRPr="00EC0989" w:rsidRDefault="00EC0989" w:rsidP="00EC0989">
      <w:pPr>
        <w:pStyle w:val="ListParagraph"/>
        <w:ind w:left="480"/>
        <w:rPr>
          <w:rFonts w:ascii="Times New Roman" w:hAnsi="Times New Roman" w:cs="Times New Roman"/>
          <w:lang w:eastAsia="zh-TW"/>
        </w:rPr>
      </w:pPr>
    </w:p>
    <w:p w:rsidR="00822403" w:rsidRPr="00822403" w:rsidRDefault="00822403" w:rsidP="00822403">
      <w:pPr>
        <w:rPr>
          <w:rFonts w:ascii="Times New Roman" w:hAnsi="Times New Roman" w:cs="Times New Roman"/>
          <w:lang w:eastAsia="zh-TW"/>
        </w:rPr>
      </w:pPr>
    </w:p>
    <w:sectPr w:rsidR="00822403" w:rsidRPr="00822403" w:rsidSect="006F0367">
      <w:headerReference w:type="default" r:id="rId7"/>
      <w:footerReference w:type="default" r:id="rId8"/>
      <w:headerReference w:type="first" r:id="rId9"/>
      <w:footerReference w:type="first" r:id="rId10"/>
      <w:pgSz w:w="12240" w:h="15840" w:code="1"/>
      <w:pgMar w:top="1886" w:right="86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461A" w:rsidRDefault="001A461A">
      <w:pPr>
        <w:spacing w:after="0" w:line="240" w:lineRule="auto"/>
      </w:pPr>
      <w:r>
        <w:separator/>
      </w:r>
    </w:p>
  </w:endnote>
  <w:endnote w:type="continuationSeparator" w:id="0">
    <w:p w:rsidR="001A461A" w:rsidRDefault="001A4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eastAsia="zh-TW"/>
            </w:rPr>
            <w:drawing>
              <wp:inline distT="0" distB="0" distL="0" distR="0" wp14:anchorId="40EDDCBE" wp14:editId="630CA0B0">
                <wp:extent cx="7879703" cy="899509"/>
                <wp:effectExtent l="0" t="0" r="0" b="0"/>
                <wp:docPr id="14" name="Picture 14" descr="Multiple green waves as abstract design in foot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:rsidR="002E1A5A" w:rsidRDefault="002E1A5A" w:rsidP="002E1A5A">
          <w:pPr>
            <w:pStyle w:val="Footer"/>
            <w:spacing w:after="0"/>
          </w:pPr>
          <w:r>
            <w:rPr>
              <w:noProof/>
              <w:lang w:eastAsia="zh-TW"/>
            </w:rPr>
            <w:drawing>
              <wp:inline distT="0" distB="0" distL="0" distR="0" wp14:anchorId="552E7A18" wp14:editId="730ED4E4">
                <wp:extent cx="8551368" cy="976184"/>
                <wp:effectExtent l="0" t="0" r="2540" b="0"/>
                <wp:docPr id="15" name="Picture 15" descr="green waves desig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green-waves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461A" w:rsidRDefault="001A461A">
      <w:pPr>
        <w:spacing w:after="0" w:line="240" w:lineRule="auto"/>
      </w:pPr>
      <w:r>
        <w:separator/>
      </w:r>
    </w:p>
  </w:footnote>
  <w:footnote w:type="continuationSeparator" w:id="0">
    <w:p w:rsidR="001A461A" w:rsidRDefault="001A46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:rsidR="00115663" w:rsidRDefault="00115663" w:rsidP="00115663">
          <w:pPr>
            <w:pStyle w:val="Header"/>
          </w:pPr>
          <w:r>
            <w:rPr>
              <w:noProof/>
              <w:lang w:eastAsia="zh-TW"/>
            </w:rPr>
            <w:drawing>
              <wp:inline distT="0" distB="0" distL="0" distR="0" wp14:anchorId="48E09B68" wp14:editId="0FFC9DBC">
                <wp:extent cx="7797114" cy="949420"/>
                <wp:effectExtent l="0" t="0" r="0" b="3175"/>
                <wp:docPr id="13" name="Picture 13" descr="Multiple green waves as abstract design in hea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een-waves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1405" w:rsidRDefault="007E3A99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98781E"/>
    <w:multiLevelType w:val="hybridMultilevel"/>
    <w:tmpl w:val="C194B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B1DAD"/>
    <w:multiLevelType w:val="hybridMultilevel"/>
    <w:tmpl w:val="618A72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4224613"/>
    <w:multiLevelType w:val="hybridMultilevel"/>
    <w:tmpl w:val="390847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1EF1EEC"/>
    <w:multiLevelType w:val="hybridMultilevel"/>
    <w:tmpl w:val="0674CA0A"/>
    <w:lvl w:ilvl="0" w:tplc="240AF5A2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13F2FD3"/>
    <w:multiLevelType w:val="hybridMultilevel"/>
    <w:tmpl w:val="849000D0"/>
    <w:lvl w:ilvl="0" w:tplc="9C80604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40" w:hanging="480"/>
      </w:pPr>
    </w:lvl>
    <w:lvl w:ilvl="2" w:tplc="0409001B" w:tentative="1">
      <w:start w:val="1"/>
      <w:numFmt w:val="lowerRoman"/>
      <w:lvlText w:val="%3."/>
      <w:lvlJc w:val="right"/>
      <w:pPr>
        <w:ind w:left="2220" w:hanging="480"/>
      </w:pPr>
    </w:lvl>
    <w:lvl w:ilvl="3" w:tplc="0409000F" w:tentative="1">
      <w:start w:val="1"/>
      <w:numFmt w:val="decimal"/>
      <w:lvlText w:val="%4."/>
      <w:lvlJc w:val="left"/>
      <w:pPr>
        <w:ind w:left="27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0" w:hanging="480"/>
      </w:pPr>
    </w:lvl>
    <w:lvl w:ilvl="5" w:tplc="0409001B" w:tentative="1">
      <w:start w:val="1"/>
      <w:numFmt w:val="lowerRoman"/>
      <w:lvlText w:val="%6."/>
      <w:lvlJc w:val="right"/>
      <w:pPr>
        <w:ind w:left="3660" w:hanging="480"/>
      </w:pPr>
    </w:lvl>
    <w:lvl w:ilvl="6" w:tplc="0409000F" w:tentative="1">
      <w:start w:val="1"/>
      <w:numFmt w:val="decimal"/>
      <w:lvlText w:val="%7."/>
      <w:lvlJc w:val="left"/>
      <w:pPr>
        <w:ind w:left="41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0" w:hanging="480"/>
      </w:pPr>
    </w:lvl>
    <w:lvl w:ilvl="8" w:tplc="0409001B" w:tentative="1">
      <w:start w:val="1"/>
      <w:numFmt w:val="lowerRoman"/>
      <w:lvlText w:val="%9."/>
      <w:lvlJc w:val="right"/>
      <w:pPr>
        <w:ind w:left="5100" w:hanging="480"/>
      </w:pPr>
    </w:lvl>
  </w:abstractNum>
  <w:abstractNum w:abstractNumId="15" w15:restartNumberingAfterBreak="0">
    <w:nsid w:val="5A5E21F5"/>
    <w:multiLevelType w:val="hybridMultilevel"/>
    <w:tmpl w:val="DF541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EC5029"/>
    <w:multiLevelType w:val="hybridMultilevel"/>
    <w:tmpl w:val="E09C8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C8A064F"/>
    <w:multiLevelType w:val="hybridMultilevel"/>
    <w:tmpl w:val="18C252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6"/>
  </w:num>
  <w:num w:numId="13">
    <w:abstractNumId w:val="12"/>
  </w:num>
  <w:num w:numId="14">
    <w:abstractNumId w:val="17"/>
  </w:num>
  <w:num w:numId="15">
    <w:abstractNumId w:val="13"/>
  </w:num>
  <w:num w:numId="16">
    <w:abstractNumId w:val="14"/>
  </w:num>
  <w:num w:numId="17">
    <w:abstractNumId w:val="10"/>
  </w:num>
  <w:num w:numId="18">
    <w:abstractNumId w:val="15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7F3"/>
    <w:rsid w:val="00002A83"/>
    <w:rsid w:val="00014AEC"/>
    <w:rsid w:val="000221FA"/>
    <w:rsid w:val="00066E19"/>
    <w:rsid w:val="000B4BF8"/>
    <w:rsid w:val="000C11FE"/>
    <w:rsid w:val="000C12B6"/>
    <w:rsid w:val="000E3910"/>
    <w:rsid w:val="000F2898"/>
    <w:rsid w:val="00115663"/>
    <w:rsid w:val="00116EC9"/>
    <w:rsid w:val="0016486A"/>
    <w:rsid w:val="00170572"/>
    <w:rsid w:val="00183AE9"/>
    <w:rsid w:val="00197B1B"/>
    <w:rsid w:val="001A461A"/>
    <w:rsid w:val="001E2AA8"/>
    <w:rsid w:val="001E2ECF"/>
    <w:rsid w:val="001E7141"/>
    <w:rsid w:val="00213EAB"/>
    <w:rsid w:val="00215D1D"/>
    <w:rsid w:val="0025004A"/>
    <w:rsid w:val="002812CE"/>
    <w:rsid w:val="00284AAA"/>
    <w:rsid w:val="002A3B43"/>
    <w:rsid w:val="002C616C"/>
    <w:rsid w:val="002D7F70"/>
    <w:rsid w:val="002E02BC"/>
    <w:rsid w:val="002E1A5A"/>
    <w:rsid w:val="002E57F3"/>
    <w:rsid w:val="002F2798"/>
    <w:rsid w:val="00312210"/>
    <w:rsid w:val="0035069C"/>
    <w:rsid w:val="00361777"/>
    <w:rsid w:val="00361FC2"/>
    <w:rsid w:val="003924B1"/>
    <w:rsid w:val="003F0082"/>
    <w:rsid w:val="003F7C02"/>
    <w:rsid w:val="00416F10"/>
    <w:rsid w:val="004407BB"/>
    <w:rsid w:val="004531DC"/>
    <w:rsid w:val="00462B54"/>
    <w:rsid w:val="004A28AD"/>
    <w:rsid w:val="004C595E"/>
    <w:rsid w:val="00535A9A"/>
    <w:rsid w:val="00545191"/>
    <w:rsid w:val="00576382"/>
    <w:rsid w:val="005820C0"/>
    <w:rsid w:val="00586032"/>
    <w:rsid w:val="00590480"/>
    <w:rsid w:val="005D5807"/>
    <w:rsid w:val="005F5363"/>
    <w:rsid w:val="00620729"/>
    <w:rsid w:val="00620905"/>
    <w:rsid w:val="00625397"/>
    <w:rsid w:val="00673242"/>
    <w:rsid w:val="00674FE5"/>
    <w:rsid w:val="006857A4"/>
    <w:rsid w:val="00691768"/>
    <w:rsid w:val="00692EFB"/>
    <w:rsid w:val="006A4CEB"/>
    <w:rsid w:val="006A6B8E"/>
    <w:rsid w:val="006E0282"/>
    <w:rsid w:val="006F0367"/>
    <w:rsid w:val="007021F9"/>
    <w:rsid w:val="007144B0"/>
    <w:rsid w:val="007318A5"/>
    <w:rsid w:val="00735B76"/>
    <w:rsid w:val="00781647"/>
    <w:rsid w:val="007936C7"/>
    <w:rsid w:val="007C4A68"/>
    <w:rsid w:val="007E0D6E"/>
    <w:rsid w:val="007E3A99"/>
    <w:rsid w:val="00822403"/>
    <w:rsid w:val="00854A36"/>
    <w:rsid w:val="008658F6"/>
    <w:rsid w:val="008945AC"/>
    <w:rsid w:val="008E36C5"/>
    <w:rsid w:val="008F3D30"/>
    <w:rsid w:val="00903EB5"/>
    <w:rsid w:val="009145CA"/>
    <w:rsid w:val="009439AA"/>
    <w:rsid w:val="00952BA6"/>
    <w:rsid w:val="0099293E"/>
    <w:rsid w:val="009C070B"/>
    <w:rsid w:val="009D1F88"/>
    <w:rsid w:val="00A17839"/>
    <w:rsid w:val="00A44F64"/>
    <w:rsid w:val="00A45E55"/>
    <w:rsid w:val="00A65D73"/>
    <w:rsid w:val="00A84ACF"/>
    <w:rsid w:val="00A97722"/>
    <w:rsid w:val="00AC11FA"/>
    <w:rsid w:val="00AD0F11"/>
    <w:rsid w:val="00AF5774"/>
    <w:rsid w:val="00B02EC2"/>
    <w:rsid w:val="00B22EC4"/>
    <w:rsid w:val="00B3026C"/>
    <w:rsid w:val="00B54EAE"/>
    <w:rsid w:val="00B552FE"/>
    <w:rsid w:val="00B73877"/>
    <w:rsid w:val="00B92C71"/>
    <w:rsid w:val="00B94080"/>
    <w:rsid w:val="00BA5A05"/>
    <w:rsid w:val="00BC06ED"/>
    <w:rsid w:val="00BC6264"/>
    <w:rsid w:val="00C05280"/>
    <w:rsid w:val="00C369F9"/>
    <w:rsid w:val="00C63E44"/>
    <w:rsid w:val="00C65ECA"/>
    <w:rsid w:val="00CD1DCC"/>
    <w:rsid w:val="00CE2CAB"/>
    <w:rsid w:val="00D01B7D"/>
    <w:rsid w:val="00D15F72"/>
    <w:rsid w:val="00D17326"/>
    <w:rsid w:val="00D52C3A"/>
    <w:rsid w:val="00D904CD"/>
    <w:rsid w:val="00D93043"/>
    <w:rsid w:val="00DA7955"/>
    <w:rsid w:val="00DC6EB7"/>
    <w:rsid w:val="00DE3E34"/>
    <w:rsid w:val="00E00CEE"/>
    <w:rsid w:val="00E0254B"/>
    <w:rsid w:val="00E0357F"/>
    <w:rsid w:val="00E041D6"/>
    <w:rsid w:val="00E04A15"/>
    <w:rsid w:val="00E05015"/>
    <w:rsid w:val="00E32718"/>
    <w:rsid w:val="00E417F7"/>
    <w:rsid w:val="00E43DC6"/>
    <w:rsid w:val="00E601DD"/>
    <w:rsid w:val="00E62CDF"/>
    <w:rsid w:val="00E71405"/>
    <w:rsid w:val="00E802A8"/>
    <w:rsid w:val="00E96B39"/>
    <w:rsid w:val="00EA01DF"/>
    <w:rsid w:val="00EC0989"/>
    <w:rsid w:val="00EC412C"/>
    <w:rsid w:val="00EF1E89"/>
    <w:rsid w:val="00F527D2"/>
    <w:rsid w:val="00F83039"/>
    <w:rsid w:val="00F87567"/>
    <w:rsid w:val="00FA5F92"/>
    <w:rsid w:val="00FB396C"/>
    <w:rsid w:val="00FC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4D008D"/>
  <w15:docId w15:val="{AD8CA93B-695A-45BC-B676-04C56B85D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39AA"/>
    <w:rPr>
      <w:color w:val="000000" w:themeColor="text1"/>
      <w:sz w:val="24"/>
    </w:rPr>
  </w:style>
  <w:style w:type="paragraph" w:styleId="Heading1">
    <w:name w:val="heading 1"/>
    <w:basedOn w:val="Normal"/>
    <w:next w:val="ContactInfo"/>
    <w:link w:val="Heading1Char"/>
    <w:uiPriority w:val="1"/>
    <w:qFormat/>
    <w:rsid w:val="002E1A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FA5F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1A5A"/>
    <w:rPr>
      <w:rFonts w:asciiTheme="majorHAnsi" w:eastAsiaTheme="majorEastAsia" w:hAnsiTheme="majorHAns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ContactInfo">
    <w:name w:val="Contact Info"/>
    <w:basedOn w:val="Normal"/>
    <w:uiPriority w:val="2"/>
    <w:qFormat/>
    <w:rsid w:val="000F2898"/>
    <w:pPr>
      <w:spacing w:after="0"/>
      <w:contextualSpacing/>
    </w:pPr>
    <w:rPr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Pr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uiPriority w:val="39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1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1F9"/>
    <w:rPr>
      <w:rFonts w:ascii="Tahoma" w:hAnsi="Tahoma" w:cs="Tahoma"/>
      <w:color w:val="000000" w:themeColor="tex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Letterhead%20(Green%20Wave%20design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Letterhead (Green Wave design).dotx</Template>
  <TotalTime>314</TotalTime>
  <Pages>1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Dr. KC Wong</cp:lastModifiedBy>
  <cp:revision>80</cp:revision>
  <cp:lastPrinted>2019-08-27T11:10:00Z</cp:lastPrinted>
  <dcterms:created xsi:type="dcterms:W3CDTF">2018-07-09T08:16:00Z</dcterms:created>
  <dcterms:modified xsi:type="dcterms:W3CDTF">2019-08-27T11:11:00Z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v-shbahu@microsoft.com</vt:lpwstr>
  </property>
  <property fmtid="{D5CDD505-2E9C-101B-9397-08002B2CF9AE}" pid="5" name="MSIP_Label_f42aa342-8706-4288-bd11-ebb85995028c_SetDate">
    <vt:lpwstr>2018-05-05T08:32:37.1667882Z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0x010100AA3F7D94069FF64A86F7DFF56D60E3BE</vt:lpwstr>
  </property>
</Properties>
</file>