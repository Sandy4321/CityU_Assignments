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Y="814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8080"/>
        <w:gridCol w:w="1276"/>
      </w:tblGrid>
      <w:tr w:rsidR="00AF5774" w:rsidTr="00FC4462">
        <w:trPr>
          <w:trHeight w:hRule="exact" w:val="1800"/>
        </w:trPr>
        <w:tc>
          <w:tcPr>
            <w:tcW w:w="8080" w:type="dxa"/>
            <w:tcMar>
              <w:bottom w:w="144" w:type="dxa"/>
            </w:tcMar>
            <w:vAlign w:val="bottom"/>
          </w:tcPr>
          <w:p w:rsidR="00AF5774" w:rsidRPr="002E57F3" w:rsidRDefault="00AF5774" w:rsidP="00620905">
            <w:pPr>
              <w:pStyle w:val="ContactInfo"/>
              <w:ind w:left="241"/>
              <w:rPr>
                <w:sz w:val="72"/>
                <w:szCs w:val="72"/>
              </w:rPr>
            </w:pPr>
            <w:r w:rsidRPr="002E57F3">
              <w:rPr>
                <w:sz w:val="72"/>
                <w:szCs w:val="72"/>
              </w:rPr>
              <w:t xml:space="preserve">Lab </w:t>
            </w:r>
            <w:r w:rsidR="00620905">
              <w:rPr>
                <w:sz w:val="72"/>
                <w:szCs w:val="72"/>
              </w:rPr>
              <w:t>2</w:t>
            </w:r>
            <w:r w:rsidRPr="002E57F3">
              <w:rPr>
                <w:sz w:val="72"/>
                <w:szCs w:val="72"/>
              </w:rPr>
              <w:t xml:space="preserve"> – </w:t>
            </w:r>
            <w:r w:rsidR="00620905" w:rsidRPr="00620905">
              <w:rPr>
                <w:sz w:val="68"/>
                <w:szCs w:val="68"/>
              </w:rPr>
              <w:t>Parallel K-means</w:t>
            </w:r>
          </w:p>
        </w:tc>
        <w:tc>
          <w:tcPr>
            <w:tcW w:w="1276" w:type="dxa"/>
            <w:tcMar>
              <w:top w:w="576" w:type="dxa"/>
            </w:tcMar>
            <w:vAlign w:val="center"/>
          </w:tcPr>
          <w:p w:rsidR="00FC4462" w:rsidRDefault="00FC4462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Name</w:t>
            </w:r>
            <w:r>
              <w:rPr>
                <w:rFonts w:eastAsia="SimSun"/>
                <w:lang w:eastAsia="zh-CN"/>
              </w:rPr>
              <w:t>:</w:t>
            </w:r>
          </w:p>
          <w:p w:rsidR="00AF5774" w:rsidRPr="00FC4462" w:rsidRDefault="00FC4462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ID</w:t>
            </w:r>
            <w:r>
              <w:rPr>
                <w:rFonts w:eastAsia="SimSun" w:hint="eastAsia"/>
                <w:lang w:eastAsia="zh-CN"/>
              </w:rPr>
              <w:t>:</w:t>
            </w:r>
          </w:p>
        </w:tc>
      </w:tr>
    </w:tbl>
    <w:p w:rsidR="00FC4462" w:rsidRDefault="007829FA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C16B1C" wp14:editId="2836FC3F">
                <wp:simplePos x="0" y="0"/>
                <wp:positionH relativeFrom="column">
                  <wp:posOffset>5974080</wp:posOffset>
                </wp:positionH>
                <wp:positionV relativeFrom="paragraph">
                  <wp:posOffset>97790</wp:posOffset>
                </wp:positionV>
                <wp:extent cx="1562100" cy="3429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558A" w:rsidRDefault="007829FA" w:rsidP="008C558A">
                            <w:r>
                              <w:t>54924670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C16B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0.4pt;margin-top:7.7pt;width:123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" fillcolor="white [3201]" stroked="f" strokeweight=".5pt">
                <v:textbox>
                  <w:txbxContent>
                    <w:p w:rsidR="008C558A" w:rsidRDefault="007829FA" w:rsidP="008C558A">
                      <w:r>
                        <w:t>54924670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5958840</wp:posOffset>
                </wp:positionH>
                <wp:positionV relativeFrom="paragraph">
                  <wp:posOffset>-201295</wp:posOffset>
                </wp:positionV>
                <wp:extent cx="1562100" cy="3429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558A" w:rsidRDefault="008C558A">
                            <w:r>
                              <w:t>LOW, Zhi Hao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left:0;text-align:left;margin-left:469.2pt;margin-top:-15.85pt;width:123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" fillcolor="white [3201]" stroked="f" strokeweight=".5pt">
                <v:textbox>
                  <w:txbxContent>
                    <w:p w:rsidR="008C558A" w:rsidRDefault="008C558A">
                      <w:r>
                        <w:t>LOW, Zhi Hao</w:t>
                      </w:r>
                    </w:p>
                  </w:txbxContent>
                </v:textbox>
              </v:shape>
            </w:pict>
          </mc:Fallback>
        </mc:AlternateContent>
      </w:r>
    </w:p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692EFB" w:rsidRDefault="00781647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P</w:t>
      </w:r>
      <w:r>
        <w:rPr>
          <w:rFonts w:ascii="Times New Roman" w:hAnsi="Times New Roman" w:cs="Times New Roman"/>
          <w:lang w:eastAsia="zh-TW"/>
        </w:rPr>
        <w:t xml:space="preserve">ython </w:t>
      </w:r>
      <w:proofErr w:type="spellStart"/>
      <w:r>
        <w:rPr>
          <w:rFonts w:ascii="Times New Roman" w:hAnsi="Times New Roman" w:cs="Times New Roman"/>
          <w:lang w:eastAsia="zh-TW"/>
        </w:rPr>
        <w:t>scikit</w:t>
      </w:r>
      <w:proofErr w:type="spellEnd"/>
      <w:r>
        <w:rPr>
          <w:rFonts w:ascii="Times New Roman" w:hAnsi="Times New Roman" w:cs="Times New Roman"/>
          <w:lang w:eastAsia="zh-TW"/>
        </w:rPr>
        <w:t>-learn package is one of the most popular package in data mining and machine learning.</w:t>
      </w:r>
    </w:p>
    <w:p w:rsidR="00781647" w:rsidRDefault="00781647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 particular, its k-means function has been widely adopted for data clustering:</w:t>
      </w:r>
    </w:p>
    <w:p w:rsidR="00781647" w:rsidRDefault="007829FA" w:rsidP="00781647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hyperlink r:id="rId7" w:history="1">
        <w:r w:rsidR="00781647" w:rsidRPr="002923DD">
          <w:rPr>
            <w:rStyle w:val="Hyperlink"/>
            <w:rFonts w:ascii="Times New Roman" w:hAnsi="Times New Roman" w:cs="Times New Roman"/>
            <w:lang w:eastAsia="zh-TW"/>
          </w:rPr>
          <w:t>http://scikit-learn.org/stable/modules/generated/sklearn.cluster.KMeans.html</w:t>
        </w:r>
      </w:hyperlink>
    </w:p>
    <w:p w:rsidR="00781647" w:rsidRPr="00692EFB" w:rsidRDefault="00781647" w:rsidP="00781647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781647" w:rsidRDefault="00781647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The following is the </w:t>
      </w:r>
      <w:r w:rsidR="00674FE5">
        <w:rPr>
          <w:rFonts w:ascii="Times New Roman" w:hAnsi="Times New Roman" w:cs="Times New Roman"/>
          <w:lang w:eastAsia="zh-TW"/>
        </w:rPr>
        <w:t>example</w:t>
      </w:r>
      <w:r>
        <w:rPr>
          <w:rFonts w:ascii="Times New Roman" w:hAnsi="Times New Roman" w:cs="Times New Roman" w:hint="eastAsia"/>
          <w:lang w:eastAsia="zh-TW"/>
        </w:rPr>
        <w:t xml:space="preserve"> code snippet from GitHub in running k-means</w:t>
      </w:r>
      <w:r>
        <w:rPr>
          <w:rFonts w:ascii="Times New Roman" w:hAnsi="Times New Roman" w:cs="Times New Roman"/>
          <w:lang w:eastAsia="zh-TW"/>
        </w:rPr>
        <w:t>:</w:t>
      </w:r>
    </w:p>
    <w:p w:rsidR="00781647" w:rsidRPr="00674FE5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gramStart"/>
      <w:r w:rsidRPr="00781647">
        <w:rPr>
          <w:rFonts w:ascii="SimSun" w:eastAsia="SimSun" w:hAnsi="SimSun" w:cs="Times New Roman"/>
          <w:lang w:eastAsia="zh-TW"/>
        </w:rPr>
        <w:t>import</w:t>
      </w:r>
      <w:proofErr w:type="gramEnd"/>
      <w:r w:rsidRPr="00781647">
        <w:rPr>
          <w:rFonts w:ascii="SimSun" w:eastAsia="SimSun" w:hAnsi="SimSun" w:cs="Times New Roman"/>
          <w:lang w:eastAsia="zh-TW"/>
        </w:rPr>
        <w:t xml:space="preserve"> </w:t>
      </w:r>
      <w:proofErr w:type="spellStart"/>
      <w:r w:rsidRPr="00781647">
        <w:rPr>
          <w:rFonts w:ascii="SimSun" w:eastAsia="SimSun" w:hAnsi="SimSun" w:cs="Times New Roman"/>
          <w:lang w:eastAsia="zh-TW"/>
        </w:rPr>
        <w:t>numpy</w:t>
      </w:r>
      <w:proofErr w:type="spellEnd"/>
      <w:r w:rsidRPr="00781647">
        <w:rPr>
          <w:rFonts w:ascii="SimSun" w:eastAsia="SimSun" w:hAnsi="SimSun" w:cs="Times New Roman"/>
          <w:lang w:eastAsia="zh-TW"/>
        </w:rPr>
        <w:t xml:space="preserve"> as np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gramStart"/>
      <w:r w:rsidRPr="00781647">
        <w:rPr>
          <w:rFonts w:ascii="SimSun" w:eastAsia="SimSun" w:hAnsi="SimSun" w:cs="Times New Roman"/>
          <w:lang w:eastAsia="zh-TW"/>
        </w:rPr>
        <w:t>from</w:t>
      </w:r>
      <w:proofErr w:type="gramEnd"/>
      <w:r w:rsidRPr="00781647">
        <w:rPr>
          <w:rFonts w:ascii="SimSun" w:eastAsia="SimSun" w:hAnsi="SimSun" w:cs="Times New Roman"/>
          <w:lang w:eastAsia="zh-TW"/>
        </w:rPr>
        <w:t xml:space="preserve"> </w:t>
      </w:r>
      <w:proofErr w:type="spellStart"/>
      <w:r w:rsidRPr="00781647">
        <w:rPr>
          <w:rFonts w:ascii="SimSun" w:eastAsia="SimSun" w:hAnsi="SimSun" w:cs="Times New Roman"/>
          <w:lang w:eastAsia="zh-TW"/>
        </w:rPr>
        <w:t>sklearn.cluster</w:t>
      </w:r>
      <w:proofErr w:type="spellEnd"/>
      <w:r w:rsidRPr="00781647">
        <w:rPr>
          <w:rFonts w:ascii="SimSun" w:eastAsia="SimSun" w:hAnsi="SimSun" w:cs="Times New Roman"/>
          <w:lang w:eastAsia="zh-TW"/>
        </w:rPr>
        <w:t xml:space="preserve"> import </w:t>
      </w:r>
      <w:proofErr w:type="spellStart"/>
      <w:r w:rsidRPr="00781647">
        <w:rPr>
          <w:rFonts w:ascii="SimSun" w:eastAsia="SimSun" w:hAnsi="SimSun" w:cs="Times New Roman"/>
          <w:lang w:eastAsia="zh-TW"/>
        </w:rPr>
        <w:t>KMeans</w:t>
      </w:r>
      <w:proofErr w:type="spellEnd"/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gramStart"/>
      <w:r w:rsidRPr="00781647">
        <w:rPr>
          <w:rFonts w:ascii="SimSun" w:eastAsia="SimSun" w:hAnsi="SimSun" w:cs="Times New Roman"/>
          <w:lang w:eastAsia="zh-TW"/>
        </w:rPr>
        <w:t>from</w:t>
      </w:r>
      <w:proofErr w:type="gramEnd"/>
      <w:r w:rsidRPr="00781647">
        <w:rPr>
          <w:rFonts w:ascii="SimSun" w:eastAsia="SimSun" w:hAnsi="SimSun" w:cs="Times New Roman"/>
          <w:lang w:eastAsia="zh-TW"/>
        </w:rPr>
        <w:t xml:space="preserve"> </w:t>
      </w:r>
      <w:proofErr w:type="spellStart"/>
      <w:r w:rsidRPr="00781647">
        <w:rPr>
          <w:rFonts w:ascii="SimSun" w:eastAsia="SimSun" w:hAnsi="SimSun" w:cs="Times New Roman"/>
          <w:lang w:eastAsia="zh-TW"/>
        </w:rPr>
        <w:t>sklearn.datasets</w:t>
      </w:r>
      <w:proofErr w:type="spellEnd"/>
      <w:r w:rsidRPr="00781647">
        <w:rPr>
          <w:rFonts w:ascii="SimSun" w:eastAsia="SimSun" w:hAnsi="SimSun" w:cs="Times New Roman"/>
          <w:lang w:eastAsia="zh-TW"/>
        </w:rPr>
        <w:t xml:space="preserve"> import </w:t>
      </w:r>
      <w:proofErr w:type="spellStart"/>
      <w:r w:rsidRPr="00781647">
        <w:rPr>
          <w:rFonts w:ascii="SimSun" w:eastAsia="SimSun" w:hAnsi="SimSun" w:cs="Times New Roman"/>
          <w:lang w:eastAsia="zh-TW"/>
        </w:rPr>
        <w:t>make_blobs</w:t>
      </w:r>
      <w:proofErr w:type="spellEnd"/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 xml:space="preserve"># </w:t>
      </w:r>
      <w:proofErr w:type="gramStart"/>
      <w:r w:rsidRPr="00781647">
        <w:rPr>
          <w:rFonts w:ascii="SimSun" w:eastAsia="SimSun" w:hAnsi="SimSun" w:cs="Times New Roman"/>
          <w:lang w:eastAsia="zh-TW"/>
        </w:rPr>
        <w:t>Creating</w:t>
      </w:r>
      <w:proofErr w:type="gramEnd"/>
      <w:r w:rsidRPr="00781647">
        <w:rPr>
          <w:rFonts w:ascii="SimSun" w:eastAsia="SimSun" w:hAnsi="SimSun" w:cs="Times New Roman"/>
          <w:lang w:eastAsia="zh-TW"/>
        </w:rPr>
        <w:t xml:space="preserve"> a sample dataset with 4 clusters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 xml:space="preserve">X, y = </w:t>
      </w:r>
      <w:proofErr w:type="spellStart"/>
      <w:r w:rsidRPr="00781647">
        <w:rPr>
          <w:rFonts w:ascii="SimSun" w:eastAsia="SimSun" w:hAnsi="SimSun" w:cs="Times New Roman"/>
          <w:lang w:eastAsia="zh-TW"/>
        </w:rPr>
        <w:t>make_</w:t>
      </w:r>
      <w:proofErr w:type="gramStart"/>
      <w:r w:rsidRPr="00781647">
        <w:rPr>
          <w:rFonts w:ascii="SimSun" w:eastAsia="SimSun" w:hAnsi="SimSun" w:cs="Times New Roman"/>
          <w:lang w:eastAsia="zh-TW"/>
        </w:rPr>
        <w:t>blobs</w:t>
      </w:r>
      <w:proofErr w:type="spellEnd"/>
      <w:r w:rsidRPr="00781647">
        <w:rPr>
          <w:rFonts w:ascii="SimSun" w:eastAsia="SimSun" w:hAnsi="SimSun" w:cs="Times New Roman"/>
          <w:lang w:eastAsia="zh-TW"/>
        </w:rPr>
        <w:t>(</w:t>
      </w:r>
      <w:proofErr w:type="spellStart"/>
      <w:proofErr w:type="gramEnd"/>
      <w:r w:rsidRPr="00781647">
        <w:rPr>
          <w:rFonts w:ascii="SimSun" w:eastAsia="SimSun" w:hAnsi="SimSun" w:cs="Times New Roman"/>
          <w:lang w:eastAsia="zh-TW"/>
        </w:rPr>
        <w:t>n_samples</w:t>
      </w:r>
      <w:proofErr w:type="spellEnd"/>
      <w:r w:rsidRPr="00781647">
        <w:rPr>
          <w:rFonts w:ascii="SimSun" w:eastAsia="SimSun" w:hAnsi="SimSun" w:cs="Times New Roman"/>
          <w:lang w:eastAsia="zh-TW"/>
        </w:rPr>
        <w:t>=</w:t>
      </w:r>
      <w:r w:rsidR="00F527D2">
        <w:rPr>
          <w:rFonts w:ascii="SimSun" w:eastAsia="SimSun" w:hAnsi="SimSun" w:cs="Times New Roman"/>
          <w:lang w:eastAsia="zh-TW"/>
        </w:rPr>
        <w:t>1</w:t>
      </w:r>
      <w:r w:rsidRPr="00781647">
        <w:rPr>
          <w:rFonts w:ascii="SimSun" w:eastAsia="SimSun" w:hAnsi="SimSun" w:cs="Times New Roman"/>
          <w:lang w:eastAsia="zh-TW"/>
        </w:rPr>
        <w:t xml:space="preserve">00, </w:t>
      </w:r>
      <w:proofErr w:type="spellStart"/>
      <w:r w:rsidRPr="00781647">
        <w:rPr>
          <w:rFonts w:ascii="SimSun" w:eastAsia="SimSun" w:hAnsi="SimSun" w:cs="Times New Roman"/>
          <w:lang w:eastAsia="zh-TW"/>
        </w:rPr>
        <w:t>n_features</w:t>
      </w:r>
      <w:proofErr w:type="spellEnd"/>
      <w:r w:rsidRPr="00781647">
        <w:rPr>
          <w:rFonts w:ascii="SimSun" w:eastAsia="SimSun" w:hAnsi="SimSun" w:cs="Times New Roman"/>
          <w:lang w:eastAsia="zh-TW"/>
        </w:rPr>
        <w:t>=3, centers=4)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 xml:space="preserve"># </w:t>
      </w:r>
      <w:proofErr w:type="gramStart"/>
      <w:r w:rsidRPr="00781647">
        <w:rPr>
          <w:rFonts w:ascii="SimSun" w:eastAsia="SimSun" w:hAnsi="SimSun" w:cs="Times New Roman"/>
          <w:lang w:eastAsia="zh-TW"/>
        </w:rPr>
        <w:t>Initializin</w:t>
      </w:r>
      <w:bookmarkStart w:id="0" w:name="_GoBack"/>
      <w:bookmarkEnd w:id="0"/>
      <w:r w:rsidRPr="00781647">
        <w:rPr>
          <w:rFonts w:ascii="SimSun" w:eastAsia="SimSun" w:hAnsi="SimSun" w:cs="Times New Roman"/>
          <w:lang w:eastAsia="zh-TW"/>
        </w:rPr>
        <w:t>g</w:t>
      </w:r>
      <w:proofErr w:type="gramEnd"/>
      <w:r w:rsidRPr="00781647">
        <w:rPr>
          <w:rFonts w:ascii="SimSun" w:eastAsia="SimSun" w:hAnsi="SimSun" w:cs="Times New Roman"/>
          <w:lang w:eastAsia="zh-TW"/>
        </w:rPr>
        <w:t xml:space="preserve"> </w:t>
      </w:r>
      <w:proofErr w:type="spellStart"/>
      <w:r w:rsidRPr="00781647">
        <w:rPr>
          <w:rFonts w:ascii="SimSun" w:eastAsia="SimSun" w:hAnsi="SimSun" w:cs="Times New Roman"/>
          <w:lang w:eastAsia="zh-TW"/>
        </w:rPr>
        <w:t>KMeans</w:t>
      </w:r>
      <w:proofErr w:type="spellEnd"/>
      <w:r w:rsidR="002E02BC">
        <w:rPr>
          <w:rFonts w:ascii="SimSun" w:eastAsia="SimSun" w:hAnsi="SimSun" w:cs="Times New Roman"/>
          <w:lang w:eastAsia="zh-TW"/>
        </w:rPr>
        <w:t xml:space="preserve"> with 4 clusters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spellStart"/>
      <w:proofErr w:type="gramStart"/>
      <w:r w:rsidRPr="00781647">
        <w:rPr>
          <w:rFonts w:ascii="SimSun" w:eastAsia="SimSun" w:hAnsi="SimSun" w:cs="Times New Roman"/>
          <w:lang w:eastAsia="zh-TW"/>
        </w:rPr>
        <w:t>kmeans</w:t>
      </w:r>
      <w:proofErr w:type="spellEnd"/>
      <w:proofErr w:type="gramEnd"/>
      <w:r w:rsidRPr="00781647">
        <w:rPr>
          <w:rFonts w:ascii="SimSun" w:eastAsia="SimSun" w:hAnsi="SimSun" w:cs="Times New Roman"/>
          <w:lang w:eastAsia="zh-TW"/>
        </w:rPr>
        <w:t xml:space="preserve"> = </w:t>
      </w:r>
      <w:proofErr w:type="spellStart"/>
      <w:r w:rsidR="002A57C4">
        <w:rPr>
          <w:rFonts w:ascii="SimSun" w:eastAsia="SimSun" w:hAnsi="SimSun" w:cs="Times New Roman"/>
          <w:lang w:eastAsia="zh-TW"/>
        </w:rPr>
        <w:t>KMeans</w:t>
      </w:r>
      <w:proofErr w:type="spellEnd"/>
      <w:r w:rsidR="002A57C4">
        <w:rPr>
          <w:rFonts w:ascii="SimSun" w:eastAsia="SimSun" w:hAnsi="SimSun" w:cs="Times New Roman"/>
          <w:lang w:eastAsia="zh-TW"/>
        </w:rPr>
        <w:t>(</w:t>
      </w:r>
      <w:proofErr w:type="spellStart"/>
      <w:r w:rsidR="002A57C4">
        <w:rPr>
          <w:rFonts w:ascii="SimSun" w:eastAsia="SimSun" w:hAnsi="SimSun" w:cs="Times New Roman"/>
          <w:lang w:eastAsia="zh-TW"/>
        </w:rPr>
        <w:t>n_clusters</w:t>
      </w:r>
      <w:proofErr w:type="spellEnd"/>
      <w:r w:rsidR="002A57C4">
        <w:rPr>
          <w:rFonts w:ascii="SimSun" w:eastAsia="SimSun" w:hAnsi="SimSun" w:cs="Times New Roman"/>
          <w:lang w:eastAsia="zh-TW"/>
        </w:rPr>
        <w:t>=3)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 xml:space="preserve"># </w:t>
      </w:r>
      <w:proofErr w:type="gramStart"/>
      <w:r w:rsidRPr="00781647">
        <w:rPr>
          <w:rFonts w:ascii="SimSun" w:eastAsia="SimSun" w:hAnsi="SimSun" w:cs="Times New Roman"/>
          <w:lang w:eastAsia="zh-TW"/>
        </w:rPr>
        <w:t>Fitting</w:t>
      </w:r>
      <w:proofErr w:type="gramEnd"/>
      <w:r w:rsidRPr="00781647">
        <w:rPr>
          <w:rFonts w:ascii="SimSun" w:eastAsia="SimSun" w:hAnsi="SimSun" w:cs="Times New Roman"/>
          <w:lang w:eastAsia="zh-TW"/>
        </w:rPr>
        <w:t xml:space="preserve"> with inputs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spellStart"/>
      <w:proofErr w:type="gramStart"/>
      <w:r w:rsidRPr="00781647">
        <w:rPr>
          <w:rFonts w:ascii="SimSun" w:eastAsia="SimSun" w:hAnsi="SimSun" w:cs="Times New Roman"/>
          <w:lang w:eastAsia="zh-TW"/>
        </w:rPr>
        <w:t>kmeans</w:t>
      </w:r>
      <w:proofErr w:type="spellEnd"/>
      <w:proofErr w:type="gramEnd"/>
      <w:r w:rsidRPr="00781647">
        <w:rPr>
          <w:rFonts w:ascii="SimSun" w:eastAsia="SimSun" w:hAnsi="SimSun" w:cs="Times New Roman"/>
          <w:lang w:eastAsia="zh-TW"/>
        </w:rPr>
        <w:t xml:space="preserve"> = </w:t>
      </w:r>
      <w:proofErr w:type="spellStart"/>
      <w:r w:rsidRPr="00781647">
        <w:rPr>
          <w:rFonts w:ascii="SimSun" w:eastAsia="SimSun" w:hAnsi="SimSun" w:cs="Times New Roman"/>
          <w:lang w:eastAsia="zh-TW"/>
        </w:rPr>
        <w:t>kmeans</w:t>
      </w:r>
      <w:r w:rsidR="002A57C4">
        <w:rPr>
          <w:rFonts w:ascii="SimSun" w:eastAsia="SimSun" w:hAnsi="SimSun" w:cs="Times New Roman"/>
          <w:lang w:eastAsia="zh-TW"/>
        </w:rPr>
        <w:t>.fit</w:t>
      </w:r>
      <w:proofErr w:type="spellEnd"/>
      <w:r w:rsidR="002A57C4">
        <w:rPr>
          <w:rFonts w:ascii="SimSun" w:eastAsia="SimSun" w:hAnsi="SimSun" w:cs="Times New Roman"/>
          <w:lang w:eastAsia="zh-TW"/>
        </w:rPr>
        <w:t>(</w:t>
      </w:r>
      <w:r w:rsidRPr="00781647">
        <w:rPr>
          <w:rFonts w:ascii="SimSun" w:eastAsia="SimSun" w:hAnsi="SimSun" w:cs="Times New Roman"/>
          <w:lang w:eastAsia="zh-TW"/>
        </w:rPr>
        <w:t>X)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 xml:space="preserve"># </w:t>
      </w:r>
      <w:proofErr w:type="gramStart"/>
      <w:r w:rsidR="00674FE5">
        <w:rPr>
          <w:rFonts w:ascii="SimSun" w:eastAsia="SimSun" w:hAnsi="SimSun" w:cs="Times New Roman"/>
          <w:lang w:eastAsia="zh-TW"/>
        </w:rPr>
        <w:t>Labelling</w:t>
      </w:r>
      <w:proofErr w:type="gramEnd"/>
      <w:r w:rsidRPr="00781647">
        <w:rPr>
          <w:rFonts w:ascii="SimSun" w:eastAsia="SimSun" w:hAnsi="SimSun" w:cs="Times New Roman"/>
          <w:lang w:eastAsia="zh-TW"/>
        </w:rPr>
        <w:t xml:space="preserve"> the clusters</w:t>
      </w:r>
    </w:p>
    <w:p w:rsid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gramStart"/>
      <w:r w:rsidRPr="00781647">
        <w:rPr>
          <w:rFonts w:ascii="SimSun" w:eastAsia="SimSun" w:hAnsi="SimSun" w:cs="Times New Roman"/>
          <w:lang w:eastAsia="zh-TW"/>
        </w:rPr>
        <w:t>labels</w:t>
      </w:r>
      <w:proofErr w:type="gramEnd"/>
      <w:r w:rsidRPr="00781647">
        <w:rPr>
          <w:rFonts w:ascii="SimSun" w:eastAsia="SimSun" w:hAnsi="SimSun" w:cs="Times New Roman"/>
          <w:lang w:eastAsia="zh-TW"/>
        </w:rPr>
        <w:t xml:space="preserve"> = </w:t>
      </w:r>
      <w:proofErr w:type="spellStart"/>
      <w:r w:rsidRPr="00781647">
        <w:rPr>
          <w:rFonts w:ascii="SimSun" w:eastAsia="SimSun" w:hAnsi="SimSun" w:cs="Times New Roman"/>
          <w:lang w:eastAsia="zh-TW"/>
        </w:rPr>
        <w:t>kmeans.</w:t>
      </w:r>
      <w:r w:rsidR="002A57C4">
        <w:rPr>
          <w:rFonts w:ascii="SimSun" w:eastAsia="SimSun" w:hAnsi="SimSun" w:cs="Times New Roman"/>
          <w:lang w:eastAsia="zh-TW"/>
        </w:rPr>
        <w:t>predict</w:t>
      </w:r>
      <w:proofErr w:type="spellEnd"/>
      <w:r w:rsidRPr="00781647">
        <w:rPr>
          <w:rFonts w:ascii="SimSun" w:eastAsia="SimSun" w:hAnsi="SimSun" w:cs="Times New Roman"/>
          <w:lang w:eastAsia="zh-TW"/>
        </w:rPr>
        <w:t>(X)</w:t>
      </w:r>
    </w:p>
    <w:p w:rsidR="00F527D2" w:rsidRPr="00781647" w:rsidRDefault="00F527D2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gramStart"/>
      <w:r>
        <w:rPr>
          <w:rFonts w:ascii="SimSun" w:eastAsia="SimSun" w:hAnsi="SimSun" w:cs="Times New Roman"/>
          <w:lang w:eastAsia="zh-TW"/>
        </w:rPr>
        <w:t>print(</w:t>
      </w:r>
      <w:proofErr w:type="gramEnd"/>
      <w:r>
        <w:rPr>
          <w:rFonts w:ascii="SimSun" w:eastAsia="SimSun" w:hAnsi="SimSun" w:cs="Times New Roman"/>
          <w:lang w:eastAsia="zh-TW"/>
        </w:rPr>
        <w:t>labels)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 xml:space="preserve"># </w:t>
      </w:r>
      <w:proofErr w:type="gramStart"/>
      <w:r w:rsidRPr="00781647">
        <w:rPr>
          <w:rFonts w:ascii="SimSun" w:eastAsia="SimSun" w:hAnsi="SimSun" w:cs="Times New Roman"/>
          <w:lang w:eastAsia="zh-TW"/>
        </w:rPr>
        <w:t>Getting</w:t>
      </w:r>
      <w:proofErr w:type="gramEnd"/>
      <w:r w:rsidRPr="00781647">
        <w:rPr>
          <w:rFonts w:ascii="SimSun" w:eastAsia="SimSun" w:hAnsi="SimSun" w:cs="Times New Roman"/>
          <w:lang w:eastAsia="zh-TW"/>
        </w:rPr>
        <w:t xml:space="preserve"> the cluster centers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81647">
        <w:rPr>
          <w:rFonts w:ascii="SimSun" w:eastAsia="SimSun" w:hAnsi="SimSun" w:cs="Times New Roman"/>
          <w:lang w:eastAsia="zh-TW"/>
        </w:rPr>
        <w:t xml:space="preserve">C = </w:t>
      </w:r>
      <w:proofErr w:type="spellStart"/>
      <w:r w:rsidRPr="00781647">
        <w:rPr>
          <w:rFonts w:ascii="SimSun" w:eastAsia="SimSun" w:hAnsi="SimSun" w:cs="Times New Roman"/>
          <w:lang w:eastAsia="zh-TW"/>
        </w:rPr>
        <w:t>kmeans.</w:t>
      </w:r>
      <w:r w:rsidR="002A57C4">
        <w:rPr>
          <w:rFonts w:ascii="SimSun" w:eastAsia="SimSun" w:hAnsi="SimSun" w:cs="Times New Roman"/>
          <w:lang w:eastAsia="zh-TW"/>
        </w:rPr>
        <w:t>cluster_centers</w:t>
      </w:r>
      <w:proofErr w:type="spellEnd"/>
      <w:r w:rsidR="002A57C4">
        <w:rPr>
          <w:rFonts w:ascii="SimSun" w:eastAsia="SimSun" w:hAnsi="SimSun" w:cs="Times New Roman"/>
          <w:lang w:eastAsia="zh-TW"/>
        </w:rPr>
        <w:t>_</w:t>
      </w:r>
    </w:p>
    <w:p w:rsidR="00F527D2" w:rsidRPr="00781647" w:rsidRDefault="00F527D2" w:rsidP="00F527D2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gramStart"/>
      <w:r>
        <w:rPr>
          <w:rFonts w:ascii="SimSun" w:eastAsia="SimSun" w:hAnsi="SimSun" w:cs="Times New Roman"/>
          <w:lang w:eastAsia="zh-TW"/>
        </w:rPr>
        <w:t>print(</w:t>
      </w:r>
      <w:proofErr w:type="gramEnd"/>
      <w:r>
        <w:rPr>
          <w:rFonts w:ascii="SimSun" w:eastAsia="SimSun" w:hAnsi="SimSun" w:cs="Times New Roman"/>
          <w:lang w:eastAsia="zh-TW"/>
        </w:rPr>
        <w:t>C)</w:t>
      </w:r>
    </w:p>
    <w:p w:rsidR="00781647" w:rsidRPr="00781647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:rsidR="00781647" w:rsidRPr="00781647" w:rsidRDefault="00781647" w:rsidP="00781647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781647" w:rsidRPr="00781647" w:rsidRDefault="00903EB5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Fill in the underlined space. </w:t>
      </w:r>
      <w:r w:rsidR="00781647">
        <w:rPr>
          <w:rFonts w:ascii="Times New Roman" w:hAnsi="Times New Roman" w:cs="Times New Roman"/>
          <w:lang w:eastAsia="zh-TW"/>
        </w:rPr>
        <w:t>Please feel free to try the code in your own machine</w:t>
      </w:r>
      <w:r>
        <w:rPr>
          <w:rFonts w:ascii="Times New Roman" w:hAnsi="Times New Roman" w:cs="Times New Roman"/>
          <w:lang w:eastAsia="zh-TW"/>
        </w:rPr>
        <w:t xml:space="preserve"> for experiments</w:t>
      </w:r>
      <w:r w:rsidR="00781647">
        <w:rPr>
          <w:rFonts w:ascii="Times New Roman" w:hAnsi="Times New Roman" w:cs="Times New Roman"/>
          <w:lang w:eastAsia="zh-TW"/>
        </w:rPr>
        <w:t>.</w:t>
      </w:r>
    </w:p>
    <w:p w:rsidR="00781647" w:rsidRDefault="00F527D2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If you read below </w:t>
      </w:r>
      <w:r w:rsidR="00CD1DCC">
        <w:rPr>
          <w:rFonts w:ascii="Times New Roman" w:hAnsi="Times New Roman" w:cs="Times New Roman"/>
          <w:lang w:eastAsia="zh-TW"/>
        </w:rPr>
        <w:t>carefully,</w:t>
      </w:r>
      <w:r>
        <w:rPr>
          <w:rFonts w:ascii="Times New Roman" w:hAnsi="Times New Roman" w:cs="Times New Roman" w:hint="eastAsia"/>
          <w:lang w:eastAsia="zh-TW"/>
        </w:rPr>
        <w:t xml:space="preserve"> you can see that there is an argument </w:t>
      </w:r>
      <w:r>
        <w:rPr>
          <w:rFonts w:ascii="Times New Roman" w:hAnsi="Times New Roman" w:cs="Times New Roman"/>
          <w:lang w:eastAsia="zh-TW"/>
        </w:rPr>
        <w:t>called “</w:t>
      </w:r>
      <w:proofErr w:type="spellStart"/>
      <w:r>
        <w:rPr>
          <w:rStyle w:val="Emphasis"/>
          <w:rFonts w:ascii="Helvetica" w:hAnsi="Helvetica" w:cs="Helvetica"/>
          <w:color w:val="222222"/>
          <w:sz w:val="22"/>
          <w:szCs w:val="22"/>
        </w:rPr>
        <w:t>n_jobs</w:t>
      </w:r>
      <w:proofErr w:type="spellEnd"/>
      <w:r w:rsidRPr="00CD1DCC">
        <w:rPr>
          <w:rFonts w:ascii="Times New Roman" w:hAnsi="Times New Roman" w:cs="Times New Roman"/>
        </w:rPr>
        <w:t>”</w:t>
      </w:r>
      <w:r>
        <w:t xml:space="preserve">. </w:t>
      </w:r>
      <w:r>
        <w:rPr>
          <w:rFonts w:ascii="Times New Roman" w:hAnsi="Times New Roman" w:cs="Times New Roman" w:hint="eastAsia"/>
          <w:lang w:eastAsia="zh-TW"/>
        </w:rPr>
        <w:t>What is it</w:t>
      </w:r>
      <w:r>
        <w:rPr>
          <w:rFonts w:ascii="Times New Roman" w:hAnsi="Times New Roman" w:cs="Times New Roman"/>
          <w:lang w:eastAsia="zh-TW"/>
        </w:rPr>
        <w:t>?</w:t>
      </w:r>
    </w:p>
    <w:p w:rsidR="00F527D2" w:rsidRDefault="007829FA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hyperlink r:id="rId8" w:history="1">
        <w:r w:rsidR="00F527D2" w:rsidRPr="002923DD">
          <w:rPr>
            <w:rStyle w:val="Hyperlink"/>
            <w:rFonts w:ascii="Times New Roman" w:hAnsi="Times New Roman" w:cs="Times New Roman"/>
            <w:lang w:eastAsia="zh-TW"/>
          </w:rPr>
          <w:t>http://scikit-learn.org/stable/modules/generated/sklearn.cluster.KMeans.html</w:t>
        </w:r>
      </w:hyperlink>
    </w:p>
    <w:p w:rsidR="00F527D2" w:rsidRDefault="007829FA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hyperlink r:id="rId9" w:history="1">
        <w:r w:rsidR="00CD1DCC" w:rsidRPr="002923DD">
          <w:rPr>
            <w:rStyle w:val="Hyperlink"/>
            <w:rFonts w:ascii="Times New Roman" w:hAnsi="Times New Roman" w:cs="Times New Roman"/>
            <w:lang w:eastAsia="zh-TW"/>
          </w:rPr>
          <w:t>https://github.com/scikit-learn/scikit-learn/blob/master/sklearn/cluster/k_means_.py</w:t>
        </w:r>
      </w:hyperlink>
    </w:p>
    <w:p w:rsidR="00F527D2" w:rsidRDefault="00F527D2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527D2" w:rsidRPr="002A57C4" w:rsidRDefault="002A57C4" w:rsidP="002A57C4">
      <w:pPr>
        <w:pStyle w:val="ListParagraph"/>
        <w:ind w:left="480"/>
        <w:rPr>
          <w:rFonts w:ascii="Times New Roman" w:hAnsi="Times New Roman" w:cs="Times New Roman"/>
          <w:color w:val="A6A6A6" w:themeColor="background1" w:themeShade="A6"/>
          <w:lang w:eastAsia="zh-TW"/>
        </w:rPr>
      </w:pPr>
      <w:proofErr w:type="spellStart"/>
      <w:r w:rsidRPr="002A57C4">
        <w:rPr>
          <w:rFonts w:ascii="Times New Roman" w:hAnsi="Times New Roman" w:cs="Times New Roman"/>
          <w:color w:val="A6A6A6" w:themeColor="background1" w:themeShade="A6"/>
          <w:lang w:eastAsia="zh-TW"/>
        </w:rPr>
        <w:t>KMeans</w:t>
      </w:r>
      <w:proofErr w:type="spellEnd"/>
      <w:r w:rsidRPr="002A57C4">
        <w:rPr>
          <w:rFonts w:ascii="Times New Roman" w:hAnsi="Times New Roman" w:cs="Times New Roman"/>
          <w:color w:val="A6A6A6" w:themeColor="background1" w:themeShade="A6"/>
          <w:lang w:eastAsia="zh-TW"/>
        </w:rPr>
        <w:t xml:space="preserve"> clustering is available for parallel computing purposes. </w:t>
      </w:r>
      <w:r>
        <w:rPr>
          <w:rFonts w:ascii="Times New Roman" w:hAnsi="Times New Roman" w:cs="Times New Roman"/>
          <w:color w:val="A6A6A6" w:themeColor="background1" w:themeShade="A6"/>
          <w:lang w:eastAsia="zh-TW"/>
        </w:rPr>
        <w:t xml:space="preserve">Therefore to ease our parallelization </w:t>
      </w:r>
      <w:proofErr w:type="spellStart"/>
      <w:r>
        <w:rPr>
          <w:rFonts w:ascii="Times New Roman" w:hAnsi="Times New Roman" w:cs="Times New Roman"/>
          <w:color w:val="A6A6A6" w:themeColor="background1" w:themeShade="A6"/>
          <w:lang w:eastAsia="zh-TW"/>
        </w:rPr>
        <w:t>scikit</w:t>
      </w:r>
      <w:proofErr w:type="spellEnd"/>
      <w:r>
        <w:rPr>
          <w:rFonts w:ascii="Times New Roman" w:hAnsi="Times New Roman" w:cs="Times New Roman"/>
          <w:color w:val="A6A6A6" w:themeColor="background1" w:themeShade="A6"/>
          <w:lang w:eastAsia="zh-TW"/>
        </w:rPr>
        <w:t xml:space="preserve">-learn provided us to </w:t>
      </w:r>
      <w:proofErr w:type="spellStart"/>
      <w:proofErr w:type="gramStart"/>
      <w:r>
        <w:rPr>
          <w:rFonts w:ascii="Times New Roman" w:hAnsi="Times New Roman" w:cs="Times New Roman"/>
          <w:color w:val="A6A6A6" w:themeColor="background1" w:themeShade="A6"/>
          <w:lang w:eastAsia="zh-TW"/>
        </w:rPr>
        <w:t>api</w:t>
      </w:r>
      <w:proofErr w:type="spellEnd"/>
      <w:proofErr w:type="gramEnd"/>
      <w:r>
        <w:rPr>
          <w:rFonts w:ascii="Times New Roman" w:hAnsi="Times New Roman" w:cs="Times New Roman"/>
          <w:color w:val="A6A6A6" w:themeColor="background1" w:themeShade="A6"/>
          <w:lang w:eastAsia="zh-TW"/>
        </w:rPr>
        <w:t xml:space="preserve"> to use multiple threads for faster computation. `</w:t>
      </w:r>
      <w:proofErr w:type="spellStart"/>
      <w:r>
        <w:rPr>
          <w:rFonts w:ascii="Times New Roman" w:hAnsi="Times New Roman" w:cs="Times New Roman"/>
          <w:color w:val="A6A6A6" w:themeColor="background1" w:themeShade="A6"/>
          <w:lang w:eastAsia="zh-TW"/>
        </w:rPr>
        <w:t>n_jobs</w:t>
      </w:r>
      <w:proofErr w:type="spellEnd"/>
      <w:r>
        <w:rPr>
          <w:rFonts w:ascii="Times New Roman" w:hAnsi="Times New Roman" w:cs="Times New Roman"/>
          <w:color w:val="A6A6A6" w:themeColor="background1" w:themeShade="A6"/>
          <w:lang w:eastAsia="zh-TW"/>
        </w:rPr>
        <w:t>` is the number of jobs running in parallel.</w:t>
      </w:r>
    </w:p>
    <w:p w:rsidR="00F527D2" w:rsidRDefault="00F527D2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Unfortunately, the argument</w:t>
      </w:r>
      <w:r w:rsidR="00CD1DCC">
        <w:rPr>
          <w:rFonts w:ascii="Times New Roman" w:hAnsi="Times New Roman" w:cs="Times New Roman"/>
          <w:lang w:eastAsia="zh-TW"/>
        </w:rPr>
        <w:t xml:space="preserve"> “</w:t>
      </w:r>
      <w:proofErr w:type="spellStart"/>
      <w:r w:rsidR="00CD1DCC">
        <w:rPr>
          <w:rStyle w:val="Emphasis"/>
          <w:rFonts w:ascii="Helvetica" w:hAnsi="Helvetica" w:cs="Helvetica"/>
          <w:color w:val="222222"/>
          <w:sz w:val="22"/>
          <w:szCs w:val="22"/>
        </w:rPr>
        <w:t>n_jobs</w:t>
      </w:r>
      <w:proofErr w:type="spellEnd"/>
      <w:r w:rsidR="00CD1DCC" w:rsidRPr="00CD1DCC">
        <w:rPr>
          <w:rFonts w:ascii="Times New Roman" w:hAnsi="Times New Roman" w:cs="Times New Roman"/>
        </w:rPr>
        <w:t>”</w:t>
      </w:r>
      <w:r w:rsidR="00CD1DCC">
        <w:rPr>
          <w:rFonts w:ascii="Times New Roman" w:hAnsi="Times New Roman" w:cs="Times New Roman"/>
        </w:rPr>
        <w:t xml:space="preserve"> </w:t>
      </w:r>
      <w:r w:rsidR="00CD1DCC">
        <w:rPr>
          <w:rFonts w:ascii="Times New Roman" w:hAnsi="Times New Roman" w:cs="Times New Roman"/>
          <w:lang w:eastAsia="zh-TW"/>
        </w:rPr>
        <w:t xml:space="preserve">does </w:t>
      </w:r>
      <w:r>
        <w:rPr>
          <w:rFonts w:ascii="Times New Roman" w:hAnsi="Times New Roman" w:cs="Times New Roman"/>
          <w:lang w:eastAsia="zh-TW"/>
        </w:rPr>
        <w:t>not give you</w:t>
      </w:r>
      <w:r>
        <w:rPr>
          <w:rFonts w:ascii="Times New Roman" w:hAnsi="Times New Roman" w:cs="Times New Roman" w:hint="eastAsia"/>
          <w:lang w:eastAsia="zh-TW"/>
        </w:rPr>
        <w:t xml:space="preserve"> the </w:t>
      </w:r>
      <w:r w:rsidR="00CD1DCC">
        <w:rPr>
          <w:rFonts w:ascii="Times New Roman" w:hAnsi="Times New Roman" w:cs="Times New Roman"/>
          <w:lang w:eastAsia="zh-TW"/>
        </w:rPr>
        <w:t xml:space="preserve">function to parallelize the </w:t>
      </w:r>
      <w:r w:rsidR="00CD1DCC">
        <w:rPr>
          <w:rFonts w:ascii="Times New Roman" w:hAnsi="Times New Roman" w:cs="Times New Roman" w:hint="eastAsia"/>
          <w:lang w:eastAsia="zh-TW"/>
        </w:rPr>
        <w:t xml:space="preserve">algorithmic core of K-means which should be </w:t>
      </w:r>
      <w:r w:rsidR="00CD1DCC">
        <w:rPr>
          <w:rFonts w:ascii="Times New Roman" w:hAnsi="Times New Roman" w:cs="Times New Roman"/>
          <w:lang w:eastAsia="zh-TW"/>
        </w:rPr>
        <w:t>straightforward</w:t>
      </w:r>
      <w:r w:rsidR="00CD1DCC">
        <w:rPr>
          <w:rFonts w:ascii="Times New Roman" w:hAnsi="Times New Roman" w:cs="Times New Roman" w:hint="eastAsia"/>
          <w:lang w:eastAsia="zh-TW"/>
        </w:rPr>
        <w:t xml:space="preserve"> </w:t>
      </w:r>
      <w:r w:rsidR="00CD1DCC">
        <w:rPr>
          <w:rFonts w:ascii="Times New Roman" w:hAnsi="Times New Roman" w:cs="Times New Roman"/>
          <w:lang w:eastAsia="zh-TW"/>
        </w:rPr>
        <w:t>to be parallelized.</w:t>
      </w:r>
    </w:p>
    <w:p w:rsidR="00CD1DCC" w:rsidRDefault="00CD1DCC" w:rsidP="00CD1DC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Therefore, we aim at parallelizing it for big data in this lab.</w:t>
      </w:r>
    </w:p>
    <w:p w:rsidR="00CD1DCC" w:rsidRDefault="00DA7955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lastRenderedPageBreak/>
        <w:t xml:space="preserve">You are given the Python </w:t>
      </w:r>
      <w:r w:rsidR="004407BB">
        <w:rPr>
          <w:rFonts w:ascii="Times New Roman" w:hAnsi="Times New Roman" w:cs="Times New Roman"/>
          <w:lang w:eastAsia="zh-TW"/>
        </w:rPr>
        <w:t xml:space="preserve">k-means </w:t>
      </w:r>
      <w:r>
        <w:rPr>
          <w:rFonts w:ascii="Times New Roman" w:hAnsi="Times New Roman" w:cs="Times New Roman"/>
          <w:lang w:eastAsia="zh-TW"/>
        </w:rPr>
        <w:t>code “Lab2given.py” and data “</w:t>
      </w:r>
      <w:r w:rsidRPr="00DA7955">
        <w:rPr>
          <w:rFonts w:ascii="Times New Roman" w:hAnsi="Times New Roman" w:cs="Times New Roman"/>
          <w:lang w:eastAsia="zh-TW"/>
        </w:rPr>
        <w:t>xclara.csv</w:t>
      </w:r>
      <w:r>
        <w:rPr>
          <w:rFonts w:ascii="Times New Roman" w:hAnsi="Times New Roman" w:cs="Times New Roman"/>
          <w:lang w:eastAsia="zh-TW"/>
        </w:rPr>
        <w:t>” in CANVAS.</w:t>
      </w:r>
    </w:p>
    <w:p w:rsidR="00DA7955" w:rsidRDefault="00DA7955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It is observed that there are two code sections which can be parallelized as tabulated below.</w:t>
      </w:r>
    </w:p>
    <w:p w:rsidR="00DA7955" w:rsidRDefault="00DA7955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Please read the documentation of the “</w:t>
      </w:r>
      <w:proofErr w:type="spellStart"/>
      <w:r>
        <w:rPr>
          <w:rFonts w:ascii="Times New Roman" w:hAnsi="Times New Roman" w:cs="Times New Roman"/>
          <w:lang w:eastAsia="zh-TW"/>
        </w:rPr>
        <w:t>joblib</w:t>
      </w:r>
      <w:proofErr w:type="spellEnd"/>
      <w:r>
        <w:rPr>
          <w:rFonts w:ascii="Times New Roman" w:hAnsi="Times New Roman" w:cs="Times New Roman"/>
          <w:lang w:eastAsia="zh-TW"/>
        </w:rPr>
        <w:t xml:space="preserve">” package in Python and </w:t>
      </w:r>
      <w:r w:rsidR="002F2798">
        <w:rPr>
          <w:rFonts w:ascii="Times New Roman" w:hAnsi="Times New Roman" w:cs="Times New Roman"/>
          <w:lang w:eastAsia="zh-TW"/>
        </w:rPr>
        <w:t>use it to parallelize k-means.</w:t>
      </w:r>
    </w:p>
    <w:p w:rsidR="00A97722" w:rsidRDefault="007829FA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hyperlink r:id="rId10" w:history="1">
        <w:r w:rsidR="00A97722" w:rsidRPr="002923DD">
          <w:rPr>
            <w:rStyle w:val="Hyperlink"/>
            <w:rFonts w:ascii="Times New Roman" w:hAnsi="Times New Roman" w:cs="Times New Roman"/>
            <w:lang w:eastAsia="zh-TW"/>
          </w:rPr>
          <w:t>https://github.com/joblib/joblib</w:t>
        </w:r>
      </w:hyperlink>
    </w:p>
    <w:p w:rsidR="00DA7955" w:rsidRDefault="00DA7955" w:rsidP="00A9772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5262"/>
      </w:tblGrid>
      <w:tr w:rsidR="00DA7955" w:rsidTr="009145CA">
        <w:tc>
          <w:tcPr>
            <w:tcW w:w="5240" w:type="dxa"/>
          </w:tcPr>
          <w:p w:rsidR="00DA7955" w:rsidRDefault="00DA7955" w:rsidP="007936C7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Sequential Version</w:t>
            </w:r>
          </w:p>
        </w:tc>
        <w:tc>
          <w:tcPr>
            <w:tcW w:w="5262" w:type="dxa"/>
          </w:tcPr>
          <w:p w:rsidR="00DA7955" w:rsidRDefault="00DA7955" w:rsidP="007936C7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TW"/>
              </w:rPr>
              <w:t>Parallel Version</w:t>
            </w:r>
            <w:r>
              <w:rPr>
                <w:rFonts w:ascii="Times New Roman" w:hAnsi="Times New Roman" w:cs="Times New Roman"/>
                <w:lang w:eastAsia="zh-TW"/>
              </w:rPr>
              <w:t xml:space="preserve"> using </w:t>
            </w:r>
            <w:proofErr w:type="spellStart"/>
            <w:r>
              <w:rPr>
                <w:rFonts w:ascii="Times New Roman" w:hAnsi="Times New Roman" w:cs="Times New Roman"/>
                <w:lang w:eastAsia="zh-TW"/>
              </w:rPr>
              <w:t>joblib</w:t>
            </w:r>
            <w:proofErr w:type="spellEnd"/>
            <w:r>
              <w:rPr>
                <w:rFonts w:ascii="Times New Roman" w:hAnsi="Times New Roman" w:cs="Times New Roman"/>
                <w:lang w:eastAsia="zh-TW"/>
              </w:rPr>
              <w:t xml:space="preserve"> package</w:t>
            </w:r>
          </w:p>
        </w:tc>
      </w:tr>
      <w:tr w:rsidR="00DA7955" w:rsidTr="009145CA">
        <w:tc>
          <w:tcPr>
            <w:tcW w:w="5240" w:type="dxa"/>
          </w:tcPr>
          <w:p w:rsidR="00DA7955" w:rsidRPr="009145CA" w:rsidRDefault="00DA7955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#Assigning each value to its closest cluster</w:t>
            </w:r>
          </w:p>
          <w:p w:rsidR="00DA7955" w:rsidRPr="009145CA" w:rsidRDefault="00DA7955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for </w:t>
            </w:r>
            <w:proofErr w:type="spellStart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in range(</w:t>
            </w:r>
            <w:proofErr w:type="spellStart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len</w:t>
            </w:r>
            <w:proofErr w:type="spellEnd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(X)):</w:t>
            </w:r>
          </w:p>
          <w:p w:rsidR="00DA7955" w:rsidRPr="009145CA" w:rsidRDefault="009145CA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d</w:t>
            </w:r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istances = </w:t>
            </w:r>
            <w:proofErr w:type="spellStart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dist</w:t>
            </w:r>
            <w:proofErr w:type="spellEnd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(X[</w:t>
            </w:r>
            <w:proofErr w:type="spellStart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], C)</w:t>
            </w:r>
          </w:p>
          <w:p w:rsidR="00DA7955" w:rsidRPr="009145CA" w:rsidRDefault="009145CA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cluster = </w:t>
            </w:r>
            <w:proofErr w:type="spellStart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np.argmin</w:t>
            </w:r>
            <w:proofErr w:type="spellEnd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(distances)</w:t>
            </w:r>
          </w:p>
          <w:p w:rsidR="00DA7955" w:rsidRPr="009145CA" w:rsidRDefault="009145CA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clusters[</w:t>
            </w:r>
            <w:proofErr w:type="spellStart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] = cluster</w:t>
            </w:r>
          </w:p>
        </w:tc>
        <w:tc>
          <w:tcPr>
            <w:tcW w:w="5262" w:type="dxa"/>
          </w:tcPr>
          <w:p w:rsidR="00DA7955" w:rsidRPr="009145CA" w:rsidRDefault="006A4CEB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from </w:t>
            </w:r>
            <w:proofErr w:type="spellStart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joblib</w:t>
            </w:r>
            <w:proofErr w:type="spellEnd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import Parallel, delayed</w:t>
            </w:r>
          </w:p>
          <w:p w:rsidR="007936C7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8C558A" w:rsidRPr="008C558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def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assignment(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x,C,clusters,i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):</w:t>
            </w:r>
          </w:p>
          <w:p w:rsidR="008C558A" w:rsidRPr="008C558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dis</w:t>
            </w:r>
            <w:r w:rsidR="007829F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softHyphen/>
            </w:r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tances = 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dist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(x, C)</w:t>
            </w:r>
          </w:p>
          <w:p w:rsidR="003E073C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clusters[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] = 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np.argmin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(distances)</w:t>
            </w:r>
          </w:p>
          <w:p w:rsidR="008C558A" w:rsidRPr="009145C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8C558A" w:rsidRPr="008C558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Parallel(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n_jobs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=2)(</w:t>
            </w:r>
          </w:p>
          <w:p w:rsidR="008C558A" w:rsidRPr="008C558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delayed(assignment)(X[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],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C,clusters,i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)</w:t>
            </w:r>
          </w:p>
          <w:p w:rsidR="007936C7" w:rsidRPr="009145C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for 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in range(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len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(X)))</w:t>
            </w: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</w:tc>
      </w:tr>
      <w:tr w:rsidR="00DA7955" w:rsidTr="009145CA">
        <w:tc>
          <w:tcPr>
            <w:tcW w:w="5240" w:type="dxa"/>
          </w:tcPr>
          <w:p w:rsidR="009145CA" w:rsidRPr="009145CA" w:rsidRDefault="007936C7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# Finding the new centro</w:t>
            </w:r>
            <w:r w:rsidR="009145CA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ids by taking the average value</w:t>
            </w:r>
          </w:p>
          <w:p w:rsidR="007936C7" w:rsidRPr="009145CA" w:rsidRDefault="007936C7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for </w:t>
            </w:r>
            <w:proofErr w:type="spellStart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in range(k):</w:t>
            </w:r>
          </w:p>
          <w:p w:rsidR="007936C7" w:rsidRPr="009145CA" w:rsidRDefault="009145CA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points = [X[j] for j in range(</w:t>
            </w:r>
            <w:proofErr w:type="spellStart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len</w:t>
            </w:r>
            <w:proofErr w:type="spellEnd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(X)) if clusters[j] == </w:t>
            </w:r>
            <w:proofErr w:type="spellStart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]</w:t>
            </w:r>
          </w:p>
          <w:p w:rsidR="00DA7955" w:rsidRPr="009145CA" w:rsidRDefault="009145CA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C[</w:t>
            </w:r>
            <w:proofErr w:type="spellStart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] = </w:t>
            </w:r>
            <w:proofErr w:type="spellStart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np.mean</w:t>
            </w:r>
            <w:proofErr w:type="spellEnd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(points, axis=0)</w:t>
            </w:r>
          </w:p>
        </w:tc>
        <w:tc>
          <w:tcPr>
            <w:tcW w:w="5262" w:type="dxa"/>
          </w:tcPr>
          <w:p w:rsidR="00DA7955" w:rsidRPr="009145CA" w:rsidRDefault="006A4CEB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from </w:t>
            </w:r>
            <w:proofErr w:type="spellStart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joblib</w:t>
            </w:r>
            <w:proofErr w:type="spellEnd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import Parallel, delayed</w:t>
            </w: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8C558A" w:rsidRPr="008C558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def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centroidcompute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X,i,C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):</w:t>
            </w:r>
          </w:p>
          <w:p w:rsidR="008C558A" w:rsidRPr="008C558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points = [X[j] for j in range(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len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(X)) if clusters[j] == 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]</w:t>
            </w:r>
          </w:p>
          <w:p w:rsidR="003E073C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C[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] = 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np.mean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(points, axis=0)</w:t>
            </w:r>
          </w:p>
          <w:p w:rsidR="008C558A" w:rsidRPr="009145C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8C558A" w:rsidRPr="008C558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Parallel(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n_jobs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=2)(</w:t>
            </w:r>
          </w:p>
          <w:p w:rsidR="008C558A" w:rsidRPr="008C558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    delayed(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centroidcompute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)(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X,i,C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)</w:t>
            </w:r>
          </w:p>
          <w:p w:rsidR="007936C7" w:rsidRPr="009145CA" w:rsidRDefault="008C558A" w:rsidP="008C558A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    for 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in range(</w:t>
            </w:r>
            <w:proofErr w:type="spellStart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int</w:t>
            </w:r>
            <w:proofErr w:type="spellEnd"/>
            <w:r w:rsidRPr="008C558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(k)))</w:t>
            </w:r>
          </w:p>
          <w:p w:rsidR="007936C7" w:rsidRDefault="007936C7" w:rsidP="00DA7955">
            <w:pPr>
              <w:rPr>
                <w:rFonts w:ascii="SimSun" w:hAnsi="SimSun" w:cs="Times New Roman"/>
                <w:sz w:val="16"/>
                <w:szCs w:val="16"/>
                <w:lang w:eastAsia="zh-TW"/>
              </w:rPr>
            </w:pPr>
          </w:p>
          <w:p w:rsidR="009D1F88" w:rsidRPr="009D1F88" w:rsidRDefault="009D1F88" w:rsidP="00DA7955">
            <w:pPr>
              <w:rPr>
                <w:rFonts w:ascii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</w:tc>
      </w:tr>
    </w:tbl>
    <w:p w:rsidR="009145CA" w:rsidRDefault="009D1F88" w:rsidP="00DA7955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Hints are given below</w:t>
      </w:r>
      <w:r w:rsidR="009145CA">
        <w:rPr>
          <w:rFonts w:ascii="Times New Roman" w:hAnsi="Times New Roman" w:cs="Times New Roman" w:hint="eastAsia"/>
          <w:lang w:eastAsia="zh-TW"/>
        </w:rPr>
        <w:t xml:space="preserve"> if you feel difficult: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proofErr w:type="spellStart"/>
      <w:proofErr w:type="gram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def</w:t>
      </w:r>
      <w:proofErr w:type="spellEnd"/>
      <w:proofErr w:type="gram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assignment(</w:t>
      </w:r>
      <w:r w:rsidR="00416F10">
        <w:rPr>
          <w:rFonts w:ascii="SimSun" w:eastAsia="SimSun" w:hAnsi="SimSun" w:cs="Times New Roman"/>
          <w:sz w:val="16"/>
          <w:szCs w:val="16"/>
          <w:lang w:eastAsia="zh-TW"/>
        </w:rPr>
        <w:t>_________________</w:t>
      </w:r>
      <w:r w:rsidRPr="009145CA">
        <w:rPr>
          <w:rFonts w:ascii="SimSun" w:eastAsia="SimSun" w:hAnsi="SimSun" w:cs="Times New Roman"/>
          <w:sz w:val="16"/>
          <w:szCs w:val="16"/>
          <w:lang w:eastAsia="zh-TW"/>
        </w:rPr>
        <w:t>):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</w:t>
      </w:r>
      <w:proofErr w:type="gram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distances</w:t>
      </w:r>
      <w:proofErr w:type="gram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= </w:t>
      </w:r>
      <w:proofErr w:type="spell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dist</w:t>
      </w:r>
      <w:proofErr w:type="spell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(x, C)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</w:t>
      </w:r>
      <w:proofErr w:type="gram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cluster</w:t>
      </w:r>
      <w:proofErr w:type="gram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= </w:t>
      </w:r>
      <w:proofErr w:type="spell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np.argmin</w:t>
      </w:r>
      <w:proofErr w:type="spell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(distances)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</w:t>
      </w:r>
      <w:proofErr w:type="gram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ci</w:t>
      </w:r>
      <w:proofErr w:type="gram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= cluster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</w:t>
      </w:r>
      <w:proofErr w:type="gram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return</w:t>
      </w:r>
      <w:proofErr w:type="gram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ci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proofErr w:type="spellStart"/>
      <w:proofErr w:type="gram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def</w:t>
      </w:r>
      <w:proofErr w:type="spellEnd"/>
      <w:proofErr w:type="gram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</w:t>
      </w:r>
      <w:proofErr w:type="spell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centroidcompute</w:t>
      </w:r>
      <w:proofErr w:type="spell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(</w:t>
      </w:r>
      <w:r w:rsidR="00416F10">
        <w:rPr>
          <w:rFonts w:ascii="SimSun" w:eastAsia="SimSun" w:hAnsi="SimSun" w:cs="Times New Roman"/>
          <w:sz w:val="16"/>
          <w:szCs w:val="16"/>
          <w:lang w:eastAsia="zh-TW"/>
        </w:rPr>
        <w:t>_________________</w:t>
      </w:r>
      <w:r w:rsidRPr="009145CA">
        <w:rPr>
          <w:rFonts w:ascii="SimSun" w:eastAsia="SimSun" w:hAnsi="SimSun" w:cs="Times New Roman"/>
          <w:sz w:val="16"/>
          <w:szCs w:val="16"/>
          <w:lang w:eastAsia="zh-TW"/>
        </w:rPr>
        <w:t>):</w:t>
      </w:r>
    </w:p>
    <w:p w:rsidR="009145CA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</w:t>
      </w:r>
      <w:proofErr w:type="gram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points</w:t>
      </w:r>
      <w:proofErr w:type="gram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= [X[j] for j in range(</w:t>
      </w:r>
      <w:proofErr w:type="spell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len</w:t>
      </w:r>
      <w:proofErr w:type="spell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(X)) if clusters[j] == </w:t>
      </w:r>
      <w:proofErr w:type="spell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i</w:t>
      </w:r>
      <w:proofErr w:type="spell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]</w:t>
      </w:r>
    </w:p>
    <w:p w:rsidR="00735B76" w:rsidRPr="009145CA" w:rsidRDefault="009145CA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   </w:t>
      </w:r>
      <w:proofErr w:type="gram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return</w:t>
      </w:r>
      <w:proofErr w:type="gram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 xml:space="preserve"> </w:t>
      </w:r>
      <w:proofErr w:type="spellStart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np.mean</w:t>
      </w:r>
      <w:proofErr w:type="spellEnd"/>
      <w:r w:rsidRPr="009145CA">
        <w:rPr>
          <w:rFonts w:ascii="SimSun" w:eastAsia="SimSun" w:hAnsi="SimSun" w:cs="Times New Roman"/>
          <w:sz w:val="16"/>
          <w:szCs w:val="16"/>
          <w:lang w:eastAsia="zh-TW"/>
        </w:rPr>
        <w:t>(points, axis=0)</w:t>
      </w:r>
    </w:p>
    <w:p w:rsidR="007F616D" w:rsidRDefault="007936C7" w:rsidP="00E62CD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Once you </w:t>
      </w:r>
      <w:r w:rsidR="005F5363">
        <w:rPr>
          <w:rFonts w:ascii="Times New Roman" w:hAnsi="Times New Roman" w:cs="Times New Roman"/>
          <w:lang w:eastAsia="zh-TW"/>
        </w:rPr>
        <w:t>have</w:t>
      </w:r>
      <w:r>
        <w:rPr>
          <w:rFonts w:ascii="Times New Roman" w:hAnsi="Times New Roman" w:cs="Times New Roman" w:hint="eastAsia"/>
          <w:lang w:eastAsia="zh-TW"/>
        </w:rPr>
        <w:t xml:space="preserve"> </w:t>
      </w:r>
      <w:r w:rsidR="005F5363">
        <w:rPr>
          <w:rFonts w:ascii="Times New Roman" w:hAnsi="Times New Roman" w:cs="Times New Roman"/>
          <w:lang w:eastAsia="zh-TW"/>
        </w:rPr>
        <w:t>finished</w:t>
      </w:r>
      <w:r w:rsidR="00A97722">
        <w:rPr>
          <w:rFonts w:ascii="Times New Roman" w:hAnsi="Times New Roman" w:cs="Times New Roman"/>
          <w:lang w:eastAsia="zh-TW"/>
        </w:rPr>
        <w:t xml:space="preserve"> the above</w:t>
      </w:r>
      <w:r>
        <w:rPr>
          <w:rFonts w:ascii="Times New Roman" w:hAnsi="Times New Roman" w:cs="Times New Roman" w:hint="eastAsia"/>
          <w:lang w:eastAsia="zh-TW"/>
        </w:rPr>
        <w:t>, please feel free to try your parallel code on your machine.</w:t>
      </w:r>
      <w:r w:rsidR="00E62CDF">
        <w:rPr>
          <w:rFonts w:ascii="Times New Roman" w:hAnsi="Times New Roman" w:cs="Times New Roman"/>
          <w:lang w:eastAsia="zh-TW"/>
        </w:rPr>
        <w:t xml:space="preserve"> </w:t>
      </w:r>
    </w:p>
    <w:p w:rsidR="007936C7" w:rsidRPr="007936C7" w:rsidRDefault="007F616D" w:rsidP="00E62CD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(Optional) </w:t>
      </w:r>
      <w:r w:rsidR="00E62CDF">
        <w:rPr>
          <w:rFonts w:ascii="Times New Roman" w:hAnsi="Times New Roman" w:cs="Times New Roman"/>
          <w:lang w:eastAsia="zh-TW"/>
        </w:rPr>
        <w:t>Alternatively, there is also a native python package called “</w:t>
      </w:r>
      <w:r w:rsidR="00E62CDF" w:rsidRPr="00E62CDF">
        <w:rPr>
          <w:rFonts w:ascii="Times New Roman" w:hAnsi="Times New Roman" w:cs="Times New Roman"/>
          <w:lang w:eastAsia="zh-TW"/>
        </w:rPr>
        <w:t>multiprocessing</w:t>
      </w:r>
      <w:r w:rsidR="00E62CDF">
        <w:rPr>
          <w:rFonts w:ascii="Times New Roman" w:hAnsi="Times New Roman" w:cs="Times New Roman"/>
          <w:lang w:eastAsia="zh-TW"/>
        </w:rPr>
        <w:t xml:space="preserve">” which could be interesting </w:t>
      </w:r>
      <w:r w:rsidR="00014AEC">
        <w:rPr>
          <w:rFonts w:ascii="Times New Roman" w:hAnsi="Times New Roman" w:cs="Times New Roman"/>
          <w:lang w:eastAsia="zh-TW"/>
        </w:rPr>
        <w:t xml:space="preserve">to </w:t>
      </w:r>
      <w:r w:rsidR="00E62CDF">
        <w:rPr>
          <w:rFonts w:ascii="Times New Roman" w:hAnsi="Times New Roman" w:cs="Times New Roman"/>
          <w:lang w:eastAsia="zh-TW"/>
        </w:rPr>
        <w:t>try and replace the “</w:t>
      </w:r>
      <w:proofErr w:type="spellStart"/>
      <w:r w:rsidR="00E62CDF">
        <w:rPr>
          <w:rFonts w:ascii="Times New Roman" w:hAnsi="Times New Roman" w:cs="Times New Roman"/>
          <w:lang w:eastAsia="zh-TW"/>
        </w:rPr>
        <w:t>joblib</w:t>
      </w:r>
      <w:proofErr w:type="spellEnd"/>
      <w:r w:rsidR="00E62CDF">
        <w:rPr>
          <w:rFonts w:ascii="Times New Roman" w:hAnsi="Times New Roman" w:cs="Times New Roman"/>
          <w:lang w:eastAsia="zh-TW"/>
        </w:rPr>
        <w:t>” package in Python for parallel data processing.</w:t>
      </w:r>
    </w:p>
    <w:p w:rsidR="005908F3" w:rsidRPr="008C558A" w:rsidRDefault="00FC4462" w:rsidP="005908F3">
      <w:pPr>
        <w:pStyle w:val="ListParagraph"/>
        <w:numPr>
          <w:ilvl w:val="0"/>
          <w:numId w:val="14"/>
        </w:numPr>
        <w:rPr>
          <w:rFonts w:ascii="Times New Roman" w:eastAsia="SimSun" w:hAnsi="Times New Roman" w:cs="Times New Roman"/>
          <w:lang w:eastAsia="zh-CN"/>
        </w:rPr>
      </w:pPr>
      <w:r w:rsidRPr="00002202">
        <w:rPr>
          <w:rFonts w:ascii="Times New Roman" w:eastAsia="SimSun" w:hAnsi="Times New Roman" w:cs="Times New Roman" w:hint="eastAsia"/>
          <w:lang w:eastAsia="zh-CN"/>
        </w:rPr>
        <w:t xml:space="preserve">This is the end; </w:t>
      </w:r>
      <w:r w:rsidR="00002202" w:rsidRPr="00002202">
        <w:rPr>
          <w:rFonts w:ascii="Times New Roman" w:eastAsia="SimSun" w:hAnsi="Times New Roman" w:cs="Times New Roman"/>
          <w:lang w:eastAsia="zh-CN"/>
        </w:rPr>
        <w:t>please upload this sheet with your answers to the submission system.</w:t>
      </w:r>
    </w:p>
    <w:sectPr w:rsidR="005908F3" w:rsidRPr="008C558A" w:rsidSect="006F036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2E5C" w:rsidRDefault="00242E5C">
      <w:pPr>
        <w:spacing w:after="0" w:line="240" w:lineRule="auto"/>
      </w:pPr>
      <w:r>
        <w:separator/>
      </w:r>
    </w:p>
  </w:endnote>
  <w:endnote w:type="continuationSeparator" w:id="0">
    <w:p w:rsidR="00242E5C" w:rsidRDefault="00242E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2E5C" w:rsidRDefault="00242E5C">
      <w:pPr>
        <w:spacing w:after="0" w:line="240" w:lineRule="auto"/>
      </w:pPr>
      <w:r>
        <w:separator/>
      </w:r>
    </w:p>
  </w:footnote>
  <w:footnote w:type="continuationSeparator" w:id="0">
    <w:p w:rsidR="00242E5C" w:rsidRDefault="00242E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1B1DAD"/>
    <w:multiLevelType w:val="hybridMultilevel"/>
    <w:tmpl w:val="618A72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4224613"/>
    <w:multiLevelType w:val="hybridMultilevel"/>
    <w:tmpl w:val="39084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EC5029"/>
    <w:multiLevelType w:val="hybridMultilevel"/>
    <w:tmpl w:val="E09C83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C8A064F"/>
    <w:multiLevelType w:val="hybridMultilevel"/>
    <w:tmpl w:val="3B78F9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2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F3"/>
    <w:rsid w:val="00002202"/>
    <w:rsid w:val="00014AEC"/>
    <w:rsid w:val="00066E19"/>
    <w:rsid w:val="000B4BF8"/>
    <w:rsid w:val="000C12B6"/>
    <w:rsid w:val="000E3910"/>
    <w:rsid w:val="000F2898"/>
    <w:rsid w:val="00115663"/>
    <w:rsid w:val="00116EC9"/>
    <w:rsid w:val="001E7141"/>
    <w:rsid w:val="00213EAB"/>
    <w:rsid w:val="00215D1D"/>
    <w:rsid w:val="00242E5C"/>
    <w:rsid w:val="002812CE"/>
    <w:rsid w:val="00284AAA"/>
    <w:rsid w:val="002A57C4"/>
    <w:rsid w:val="002C616C"/>
    <w:rsid w:val="002D7F70"/>
    <w:rsid w:val="002E02BC"/>
    <w:rsid w:val="002E1A5A"/>
    <w:rsid w:val="002E57F3"/>
    <w:rsid w:val="002F2798"/>
    <w:rsid w:val="00312210"/>
    <w:rsid w:val="00361777"/>
    <w:rsid w:val="00361FC2"/>
    <w:rsid w:val="003E073C"/>
    <w:rsid w:val="003F7C02"/>
    <w:rsid w:val="00416F10"/>
    <w:rsid w:val="004407BB"/>
    <w:rsid w:val="004531DC"/>
    <w:rsid w:val="00462B54"/>
    <w:rsid w:val="004C595E"/>
    <w:rsid w:val="00535A9A"/>
    <w:rsid w:val="00576382"/>
    <w:rsid w:val="00590480"/>
    <w:rsid w:val="005908F3"/>
    <w:rsid w:val="005F5363"/>
    <w:rsid w:val="00620729"/>
    <w:rsid w:val="00620905"/>
    <w:rsid w:val="00673242"/>
    <w:rsid w:val="00674FE5"/>
    <w:rsid w:val="00691768"/>
    <w:rsid w:val="00692EFB"/>
    <w:rsid w:val="006A4CEB"/>
    <w:rsid w:val="006F0367"/>
    <w:rsid w:val="007144B0"/>
    <w:rsid w:val="00735B76"/>
    <w:rsid w:val="00781647"/>
    <w:rsid w:val="007829FA"/>
    <w:rsid w:val="007936C7"/>
    <w:rsid w:val="007C4A68"/>
    <w:rsid w:val="007E0D6E"/>
    <w:rsid w:val="007E3A99"/>
    <w:rsid w:val="007F616D"/>
    <w:rsid w:val="00854A36"/>
    <w:rsid w:val="008658F6"/>
    <w:rsid w:val="008945AC"/>
    <w:rsid w:val="008C558A"/>
    <w:rsid w:val="00903EB5"/>
    <w:rsid w:val="009145CA"/>
    <w:rsid w:val="009439AA"/>
    <w:rsid w:val="00952BA6"/>
    <w:rsid w:val="009C070B"/>
    <w:rsid w:val="009D1F88"/>
    <w:rsid w:val="00A45E55"/>
    <w:rsid w:val="00A97722"/>
    <w:rsid w:val="00AF5774"/>
    <w:rsid w:val="00B02EC2"/>
    <w:rsid w:val="00B22EC4"/>
    <w:rsid w:val="00B54EAE"/>
    <w:rsid w:val="00B552FE"/>
    <w:rsid w:val="00B94080"/>
    <w:rsid w:val="00BA5A05"/>
    <w:rsid w:val="00BC06ED"/>
    <w:rsid w:val="00C369F9"/>
    <w:rsid w:val="00CB54FD"/>
    <w:rsid w:val="00CD1DCC"/>
    <w:rsid w:val="00CE2CAB"/>
    <w:rsid w:val="00D01B7D"/>
    <w:rsid w:val="00D52C3A"/>
    <w:rsid w:val="00D904CD"/>
    <w:rsid w:val="00D93043"/>
    <w:rsid w:val="00DA7955"/>
    <w:rsid w:val="00DE3E34"/>
    <w:rsid w:val="00E0254B"/>
    <w:rsid w:val="00E041D6"/>
    <w:rsid w:val="00E32718"/>
    <w:rsid w:val="00E417F7"/>
    <w:rsid w:val="00E601DD"/>
    <w:rsid w:val="00E62CDF"/>
    <w:rsid w:val="00E71405"/>
    <w:rsid w:val="00E802A8"/>
    <w:rsid w:val="00EA01DF"/>
    <w:rsid w:val="00ED1D82"/>
    <w:rsid w:val="00F527D2"/>
    <w:rsid w:val="00F83039"/>
    <w:rsid w:val="00F87567"/>
    <w:rsid w:val="00FA5F92"/>
    <w:rsid w:val="00FC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50136DD2"/>
  <w15:chartTrackingRefBased/>
  <w15:docId w15:val="{AAF21A17-F674-48C0-B4AB-ABD38690A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08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08F3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cikit-learn.org/stable/modules/generated/sklearn.cluster.KMeans.html" TargetMode="Externa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yperlink" Target="http://scikit-learn.org/stable/modules/generated/sklearn.cluster.KMeans.html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joblib/jobli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cikit-learn/scikit-learn/blob/master/sklearn/cluster/k_means_.py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256</TotalTime>
  <Pages>2</Pages>
  <Words>477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LOW Zhi Hao</cp:lastModifiedBy>
  <cp:revision>40</cp:revision>
  <cp:lastPrinted>2018-07-10T02:56:00Z</cp:lastPrinted>
  <dcterms:created xsi:type="dcterms:W3CDTF">2018-07-09T08:16:00Z</dcterms:created>
  <dcterms:modified xsi:type="dcterms:W3CDTF">2019-09-27T04:31:00Z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