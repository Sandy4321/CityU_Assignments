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814"/>
        <w:tblW w:w="972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6030"/>
        <w:gridCol w:w="3690"/>
      </w:tblGrid>
      <w:tr w:rsidR="00AF5774" w:rsidTr="004143AA">
        <w:trPr>
          <w:trHeight w:hRule="exact" w:val="1800"/>
        </w:trPr>
        <w:tc>
          <w:tcPr>
            <w:tcW w:w="6030" w:type="dxa"/>
            <w:tcMar>
              <w:bottom w:w="144" w:type="dxa"/>
            </w:tcMar>
            <w:vAlign w:val="bottom"/>
          </w:tcPr>
          <w:p w:rsidR="00AF5774" w:rsidRPr="002E57F3" w:rsidRDefault="00AF5774" w:rsidP="006A6B8E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 xml:space="preserve">Lab </w:t>
            </w:r>
            <w:r w:rsidR="006A6B8E">
              <w:rPr>
                <w:sz w:val="72"/>
                <w:szCs w:val="72"/>
              </w:rPr>
              <w:t>3</w:t>
            </w:r>
            <w:r w:rsidRPr="002E57F3">
              <w:rPr>
                <w:sz w:val="72"/>
                <w:szCs w:val="72"/>
              </w:rPr>
              <w:t xml:space="preserve"> – </w:t>
            </w:r>
            <w:r w:rsidR="006A6B8E">
              <w:rPr>
                <w:sz w:val="68"/>
                <w:szCs w:val="68"/>
              </w:rPr>
              <w:t>Hadoop</w:t>
            </w:r>
          </w:p>
        </w:tc>
        <w:tc>
          <w:tcPr>
            <w:tcW w:w="3690" w:type="dxa"/>
            <w:tcMar>
              <w:top w:w="576" w:type="dxa"/>
            </w:tcMar>
            <w:vAlign w:val="center"/>
          </w:tcPr>
          <w:p w:rsidR="00FC4462" w:rsidRDefault="00FC4462" w:rsidP="004143AA">
            <w:pPr>
              <w:pStyle w:val="Heading1"/>
              <w:spacing w:before="0"/>
              <w:ind w:left="-45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Name</w:t>
            </w:r>
            <w:r>
              <w:rPr>
                <w:rFonts w:eastAsia="SimSun"/>
                <w:lang w:eastAsia="zh-CN"/>
              </w:rPr>
              <w:t>:</w:t>
            </w:r>
            <w:r w:rsidR="004143AA">
              <w:rPr>
                <w:rFonts w:eastAsia="SimSun"/>
                <w:lang w:eastAsia="zh-CN"/>
              </w:rPr>
              <w:t xml:space="preserve"> LOW, Zhi Hao</w:t>
            </w:r>
          </w:p>
          <w:p w:rsidR="00AF5774" w:rsidRPr="00FC4462" w:rsidRDefault="00FC4462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ID</w:t>
            </w:r>
            <w:r>
              <w:rPr>
                <w:rFonts w:eastAsia="SimSun" w:hint="eastAsia"/>
                <w:lang w:eastAsia="zh-CN"/>
              </w:rPr>
              <w:t>:</w:t>
            </w:r>
            <w:r w:rsidR="004143AA">
              <w:rPr>
                <w:rFonts w:eastAsia="SimSun"/>
                <w:lang w:eastAsia="zh-CN"/>
              </w:rPr>
              <w:t xml:space="preserve"> 54924670</w:t>
            </w:r>
          </w:p>
        </w:tc>
      </w:tr>
    </w:tbl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692EFB" w:rsidRDefault="006A6B8E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Read and setup your Hadoop machine environment according to the lab 3 setup guide in CANVAS</w:t>
      </w:r>
      <w:r w:rsidR="00781647">
        <w:rPr>
          <w:rFonts w:ascii="Times New Roman" w:hAnsi="Times New Roman" w:cs="Times New Roman"/>
          <w:lang w:eastAsia="zh-TW"/>
        </w:rPr>
        <w:t>.</w:t>
      </w:r>
    </w:p>
    <w:p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Login into your machine with Hadoop and open up a terminal (e.g. </w:t>
      </w:r>
      <w:proofErr w:type="spellStart"/>
      <w:r>
        <w:rPr>
          <w:rFonts w:ascii="Times New Roman" w:hAnsi="Times New Roman" w:cs="Times New Roman"/>
          <w:lang w:eastAsia="zh-TW"/>
        </w:rPr>
        <w:t>ctrl+alt+t</w:t>
      </w:r>
      <w:proofErr w:type="spellEnd"/>
      <w:r>
        <w:rPr>
          <w:rFonts w:ascii="Times New Roman" w:hAnsi="Times New Roman" w:cs="Times New Roman"/>
          <w:lang w:eastAsia="zh-TW"/>
        </w:rPr>
        <w:t>)</w:t>
      </w:r>
    </w:p>
    <w:p w:rsidR="006A6B8E" w:rsidRPr="006E1CA5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Issue the shell command “</w:t>
      </w:r>
      <w:proofErr w:type="spellStart"/>
      <w:r>
        <w:rPr>
          <w:rFonts w:ascii="Times New Roman" w:hAnsi="Times New Roman" w:cs="Times New Roman"/>
          <w:lang w:eastAsia="zh-TW"/>
        </w:rPr>
        <w:t>jps</w:t>
      </w:r>
      <w:proofErr w:type="spellEnd"/>
      <w:r>
        <w:rPr>
          <w:rFonts w:ascii="Times New Roman" w:hAnsi="Times New Roman" w:cs="Times New Roman"/>
          <w:lang w:eastAsia="zh-TW"/>
        </w:rPr>
        <w:t>”. What is it? You could search for its meaning on the web.</w:t>
      </w:r>
      <w:r w:rsidR="006E1CA5" w:rsidRPr="006E1CA5">
        <w:rPr>
          <w:noProof/>
        </w:rPr>
        <w:t xml:space="preserve"> </w:t>
      </w:r>
      <w:r w:rsidR="006E1CA5">
        <w:rPr>
          <w:noProof/>
        </w:rPr>
        <w:drawing>
          <wp:inline distT="0" distB="0" distL="0" distR="0" wp14:anchorId="1A12F35A" wp14:editId="1AE1BA71">
            <wp:extent cx="243840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A5" w:rsidRDefault="006E1CA5" w:rsidP="006E1CA5">
      <w:pPr>
        <w:pStyle w:val="ListParagraph"/>
        <w:ind w:left="480"/>
        <w:rPr>
          <w:noProof/>
        </w:rPr>
      </w:pPr>
      <w:r>
        <w:rPr>
          <w:noProof/>
        </w:rPr>
        <w:t>The jps(</w:t>
      </w:r>
      <w:r w:rsidRPr="006E1CA5">
        <w:rPr>
          <w:noProof/>
        </w:rPr>
        <w:t>Java Virtual Machine Process Status Tool</w:t>
      </w:r>
      <w:r>
        <w:rPr>
          <w:noProof/>
        </w:rPr>
        <w:t>) command lists the instrumented Java HotSpot VMs on the target system. The command is limited to reporting information on JVMs for which it has the access permissions.</w:t>
      </w:r>
    </w:p>
    <w:p w:rsidR="006E1CA5" w:rsidRDefault="006E1CA5" w:rsidP="006E1CA5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Check if you have the necessary environment for running Hadoop.</w:t>
      </w:r>
    </w:p>
    <w:p w:rsidR="006A6B8E" w:rsidRDefault="006A6B8E" w:rsidP="006A6B8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Fill in the following table by navigating the related information on the web.</w:t>
      </w:r>
    </w:p>
    <w:p w:rsidR="006A6B8E" w:rsidRDefault="006A6B8E" w:rsidP="006A6B8E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5611"/>
        <w:gridCol w:w="4411"/>
      </w:tblGrid>
      <w:tr w:rsidR="006A6B8E" w:rsidTr="00B92C71">
        <w:tc>
          <w:tcPr>
            <w:tcW w:w="5611" w:type="dxa"/>
            <w:tcBorders>
              <w:right w:val="nil"/>
            </w:tcBorders>
          </w:tcPr>
          <w:p w:rsidR="006A6B8E" w:rsidRPr="006A6B8E" w:rsidRDefault="006A6B8E" w:rsidP="006A6B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Shell Command</w:t>
            </w:r>
          </w:p>
        </w:tc>
        <w:tc>
          <w:tcPr>
            <w:tcW w:w="4411" w:type="dxa"/>
            <w:tcBorders>
              <w:left w:val="nil"/>
            </w:tcBorders>
          </w:tcPr>
          <w:p w:rsidR="006A6B8E" w:rsidRPr="006A6B8E" w:rsidRDefault="006A6B8E" w:rsidP="006A6B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6A6B8E">
              <w:rPr>
                <w:rFonts w:ascii="Times New Roman" w:hAnsi="Times New Roman" w:cs="Times New Roman" w:hint="eastAsia"/>
                <w:b/>
                <w:lang w:eastAsia="zh-TW"/>
              </w:rPr>
              <w:t>Meaning</w:t>
            </w:r>
          </w:p>
        </w:tc>
      </w:tr>
      <w:tr w:rsidR="006A6B8E" w:rsidTr="00B92C71">
        <w:tc>
          <w:tcPr>
            <w:tcW w:w="5611" w:type="dxa"/>
            <w:tcBorders>
              <w:right w:val="nil"/>
            </w:tcBorders>
          </w:tcPr>
          <w:p w:rsidR="006A6B8E" w:rsidRPr="00C65ECA" w:rsidRDefault="006A6B8E" w:rsidP="006A6B8E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>&gt;s</w:t>
            </w:r>
            <w:r w:rsidRPr="00C65ECA">
              <w:rPr>
                <w:rFonts w:ascii="SimSun" w:eastAsia="SimSun" w:hAnsi="SimSun" w:cs="Times New Roman" w:hint="eastAsia"/>
                <w:lang w:eastAsia="zh-TW"/>
              </w:rPr>
              <w:t>tart-</w:t>
            </w:r>
            <w:r w:rsidRPr="00C65ECA">
              <w:rPr>
                <w:rFonts w:ascii="SimSun" w:eastAsia="SimSun" w:hAnsi="SimSun" w:cs="Times New Roman"/>
                <w:lang w:eastAsia="zh-TW"/>
              </w:rPr>
              <w:t>dfs.sh</w:t>
            </w:r>
          </w:p>
        </w:tc>
        <w:tc>
          <w:tcPr>
            <w:tcW w:w="4411" w:type="dxa"/>
            <w:tcBorders>
              <w:left w:val="nil"/>
            </w:tcBorders>
          </w:tcPr>
          <w:p w:rsidR="006A6B8E" w:rsidRDefault="006E1CA5" w:rsidP="006A6B8E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 xml:space="preserve">Starts the Hadoop DFS daemons, the </w:t>
            </w:r>
            <w:proofErr w:type="spellStart"/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>namenode</w:t>
            </w:r>
            <w:proofErr w:type="spellEnd"/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 xml:space="preserve"> and </w:t>
            </w:r>
            <w:proofErr w:type="spellStart"/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>datanodes</w:t>
            </w:r>
            <w:proofErr w:type="spellEnd"/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t>.</w:t>
            </w:r>
          </w:p>
          <w:p w:rsidR="006A6B8E" w:rsidRDefault="006A6B8E" w:rsidP="006A6B8E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</w:tr>
      <w:tr w:rsidR="006A6B8E" w:rsidTr="00B92C71">
        <w:tc>
          <w:tcPr>
            <w:tcW w:w="5611" w:type="dxa"/>
            <w:tcBorders>
              <w:right w:val="nil"/>
            </w:tcBorders>
          </w:tcPr>
          <w:p w:rsidR="006A6B8E" w:rsidRPr="00C65ECA" w:rsidRDefault="006A6B8E" w:rsidP="006A6B8E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 w:hint="eastAsia"/>
                <w:lang w:eastAsia="zh-TW"/>
              </w:rPr>
              <w:t>&gt;start-yarn.sh</w:t>
            </w:r>
          </w:p>
        </w:tc>
        <w:tc>
          <w:tcPr>
            <w:tcW w:w="4411" w:type="dxa"/>
            <w:tcBorders>
              <w:left w:val="nil"/>
            </w:tcBorders>
          </w:tcPr>
          <w:p w:rsidR="006A6B8E" w:rsidRDefault="006E1CA5" w:rsidP="006A6B8E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 xml:space="preserve">Starts </w:t>
            </w:r>
            <w:r>
              <w:rPr>
                <w:rFonts w:ascii="Segoe UI" w:hAnsi="Segoe UI" w:cs="Segoe UI"/>
                <w:color w:val="333333"/>
                <w:sz w:val="23"/>
                <w:szCs w:val="23"/>
              </w:rPr>
              <w:t xml:space="preserve">Yet Another Resource </w:t>
            </w:r>
            <w:proofErr w:type="gramStart"/>
            <w:r>
              <w:rPr>
                <w:rFonts w:ascii="Segoe UI" w:hAnsi="Segoe UI" w:cs="Segoe UI"/>
                <w:color w:val="333333"/>
                <w:sz w:val="23"/>
                <w:szCs w:val="23"/>
              </w:rPr>
              <w:t>Negotiator(</w:t>
            </w:r>
            <w:proofErr w:type="gramEnd"/>
            <w:r>
              <w:rPr>
                <w:rFonts w:ascii="Segoe UI" w:hAnsi="Segoe UI" w:cs="Segoe UI"/>
                <w:color w:val="333333"/>
                <w:sz w:val="23"/>
                <w:szCs w:val="23"/>
              </w:rPr>
              <w:t xml:space="preserve">YARN) daemons and </w:t>
            </w:r>
            <w:proofErr w:type="spellStart"/>
            <w:r>
              <w:rPr>
                <w:rFonts w:ascii="Segoe UI" w:hAnsi="Segoe UI" w:cs="Segoe UI"/>
                <w:color w:val="333333"/>
                <w:sz w:val="23"/>
                <w:szCs w:val="23"/>
              </w:rPr>
              <w:t>NodeManager</w:t>
            </w:r>
            <w:proofErr w:type="spellEnd"/>
            <w:r>
              <w:rPr>
                <w:rFonts w:ascii="Segoe UI" w:hAnsi="Segoe UI" w:cs="Segoe UI"/>
                <w:color w:val="333333"/>
                <w:sz w:val="23"/>
                <w:szCs w:val="23"/>
              </w:rPr>
              <w:t xml:space="preserve"> daemons.</w:t>
            </w:r>
          </w:p>
          <w:p w:rsidR="006A6B8E" w:rsidRDefault="006A6B8E" w:rsidP="006A6B8E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</w:tr>
      <w:tr w:rsidR="006A6B8E" w:rsidTr="00B92C71">
        <w:tc>
          <w:tcPr>
            <w:tcW w:w="5611" w:type="dxa"/>
            <w:tcBorders>
              <w:right w:val="nil"/>
            </w:tcBorders>
          </w:tcPr>
          <w:p w:rsidR="006A6B8E" w:rsidRPr="00C65ECA" w:rsidRDefault="006A6B8E" w:rsidP="006A6B8E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 w:hint="eastAsia"/>
                <w:lang w:eastAsia="zh-TW"/>
              </w:rPr>
              <w:t>&gt;</w:t>
            </w:r>
            <w:r w:rsidRPr="00C65ECA">
              <w:rPr>
                <w:rFonts w:ascii="SimSun" w:eastAsia="SimSun" w:hAnsi="SimSun" w:cs="Times New Roman"/>
                <w:lang w:eastAsia="zh-TW"/>
              </w:rPr>
              <w:t xml:space="preserve">mr-jobhistory-daemon.sh start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historyserver</w:t>
            </w:r>
            <w:proofErr w:type="spellEnd"/>
          </w:p>
        </w:tc>
        <w:tc>
          <w:tcPr>
            <w:tcW w:w="4411" w:type="dxa"/>
            <w:tcBorders>
              <w:left w:val="nil"/>
            </w:tcBorders>
          </w:tcPr>
          <w:p w:rsidR="006A6B8E" w:rsidRDefault="006E1CA5" w:rsidP="006A6B8E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Start the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MapReduce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JobHistory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 Server</w:t>
            </w:r>
          </w:p>
          <w:p w:rsidR="006A6B8E" w:rsidRPr="006A6B8E" w:rsidRDefault="006A6B8E" w:rsidP="006A6B8E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</w:tr>
    </w:tbl>
    <w:p w:rsidR="006A6B8E" w:rsidRDefault="006A6B8E" w:rsidP="006A6B8E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6A6B8E" w:rsidRDefault="006A6B8E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>Y</w:t>
      </w:r>
      <w:r>
        <w:rPr>
          <w:rFonts w:ascii="Times New Roman" w:hAnsi="Times New Roman" w:cs="Times New Roman"/>
          <w:lang w:eastAsia="zh-TW"/>
        </w:rPr>
        <w:t>ou may use the above commands for helping you setup the Hadoop environment</w:t>
      </w:r>
      <w:r w:rsidR="00A17839">
        <w:rPr>
          <w:rFonts w:ascii="Times New Roman" w:hAnsi="Times New Roman" w:cs="Times New Roman"/>
          <w:lang w:eastAsia="zh-TW"/>
        </w:rPr>
        <w:t>.</w:t>
      </w:r>
    </w:p>
    <w:p w:rsid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 the terminal, change your directory to “</w:t>
      </w:r>
      <w:r w:rsidRPr="00A17839">
        <w:rPr>
          <w:rFonts w:ascii="Times New Roman" w:hAnsi="Times New Roman" w:cs="Times New Roman"/>
          <w:lang w:eastAsia="zh-TW"/>
        </w:rPr>
        <w:t>Exercises/Ex1</w:t>
      </w:r>
      <w:r>
        <w:rPr>
          <w:rFonts w:ascii="Times New Roman" w:hAnsi="Times New Roman" w:cs="Times New Roman"/>
          <w:lang w:eastAsia="zh-TW"/>
        </w:rPr>
        <w:t>”.</w:t>
      </w:r>
    </w:p>
    <w:p w:rsid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There is a java file “WordCount.java” for counting words using Hadoop.</w:t>
      </w:r>
    </w:p>
    <w:p w:rsid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Open and read</w:t>
      </w:r>
      <w:r w:rsidR="00183AE9">
        <w:rPr>
          <w:rFonts w:ascii="Times New Roman" w:hAnsi="Times New Roman" w:cs="Times New Roman"/>
          <w:lang w:eastAsia="zh-TW"/>
        </w:rPr>
        <w:t xml:space="preserve"> </w:t>
      </w:r>
      <w:r>
        <w:rPr>
          <w:rFonts w:ascii="Times New Roman" w:hAnsi="Times New Roman" w:cs="Times New Roman"/>
          <w:lang w:eastAsia="zh-TW"/>
        </w:rPr>
        <w:t>the java file “WordCount.java”.</w:t>
      </w:r>
    </w:p>
    <w:p w:rsid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There are lots of Hadoop package imports. Fill in the following table:</w:t>
      </w:r>
    </w:p>
    <w:p w:rsidR="00A17839" w:rsidRDefault="00A17839" w:rsidP="00A17839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5988"/>
        <w:gridCol w:w="4034"/>
      </w:tblGrid>
      <w:tr w:rsidR="00A17839" w:rsidTr="00B92C71">
        <w:tc>
          <w:tcPr>
            <w:tcW w:w="5988" w:type="dxa"/>
            <w:tcBorders>
              <w:right w:val="nil"/>
            </w:tcBorders>
          </w:tcPr>
          <w:p w:rsidR="00A17839" w:rsidRPr="006A6B8E" w:rsidRDefault="00A17839" w:rsidP="00A178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>
              <w:rPr>
                <w:rFonts w:ascii="Times New Roman" w:hAnsi="Times New Roman" w:cs="Times New Roman"/>
                <w:b/>
                <w:lang w:eastAsia="zh-TW"/>
              </w:rPr>
              <w:t>Java Import</w:t>
            </w:r>
            <w:r>
              <w:rPr>
                <w:rFonts w:ascii="Times New Roman" w:hAnsi="Times New Roman" w:cs="Times New Roman" w:hint="eastAsia"/>
                <w:b/>
                <w:lang w:eastAsia="zh-TW"/>
              </w:rPr>
              <w:t xml:space="preserve"> Statement</w:t>
            </w:r>
          </w:p>
        </w:tc>
        <w:tc>
          <w:tcPr>
            <w:tcW w:w="4034" w:type="dxa"/>
            <w:tcBorders>
              <w:left w:val="nil"/>
            </w:tcBorders>
          </w:tcPr>
          <w:p w:rsidR="00A17839" w:rsidRPr="00A17839" w:rsidRDefault="00A17839" w:rsidP="00A178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A17839">
              <w:rPr>
                <w:rFonts w:ascii="Times New Roman" w:hAnsi="Times New Roman" w:cs="Times New Roman" w:hint="eastAsia"/>
                <w:b/>
                <w:lang w:eastAsia="zh-TW"/>
              </w:rPr>
              <w:t>Meaning</w:t>
            </w:r>
          </w:p>
        </w:tc>
      </w:tr>
      <w:tr w:rsidR="00A17839" w:rsidTr="00B92C71">
        <w:tc>
          <w:tcPr>
            <w:tcW w:w="5988" w:type="dxa"/>
            <w:tcBorders>
              <w:right w:val="nil"/>
            </w:tcBorders>
          </w:tcPr>
          <w:p w:rsidR="00A17839" w:rsidRPr="00C65ECA" w:rsidRDefault="00A17839" w:rsidP="00A17839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org.apache.hadoop.conf.Configuration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:rsidR="00A17839" w:rsidRPr="008E36C5" w:rsidRDefault="00A17839" w:rsidP="00A17839">
            <w:pPr>
              <w:rPr>
                <w:rFonts w:ascii="Times New Roman" w:hAnsi="Times New Roman" w:cs="Times New Roman"/>
                <w:lang w:eastAsia="zh-TW"/>
              </w:rPr>
            </w:pPr>
          </w:p>
        </w:tc>
        <w:tc>
          <w:tcPr>
            <w:tcW w:w="4034" w:type="dxa"/>
            <w:tcBorders>
              <w:left w:val="nil"/>
            </w:tcBorders>
          </w:tcPr>
          <w:p w:rsidR="00A17839" w:rsidRDefault="006E1CA5" w:rsidP="00A1783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 xml:space="preserve">This class provides access to configuration parameters. </w:t>
            </w:r>
          </w:p>
        </w:tc>
      </w:tr>
      <w:tr w:rsidR="00A17839" w:rsidTr="00B92C71">
        <w:tc>
          <w:tcPr>
            <w:tcW w:w="5988" w:type="dxa"/>
            <w:tcBorders>
              <w:right w:val="nil"/>
            </w:tcBorders>
          </w:tcPr>
          <w:p w:rsidR="00A17839" w:rsidRPr="00C65ECA" w:rsidRDefault="00A17839" w:rsidP="00A17839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org.apache.hadoop.fs.Path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:rsidR="00A17839" w:rsidRPr="008E36C5" w:rsidRDefault="00A17839" w:rsidP="00A1783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  <w:tc>
          <w:tcPr>
            <w:tcW w:w="4034" w:type="dxa"/>
            <w:tcBorders>
              <w:left w:val="nil"/>
            </w:tcBorders>
          </w:tcPr>
          <w:p w:rsidR="00A17839" w:rsidRDefault="00C36264" w:rsidP="00C36264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Arial" w:hAnsi="Arial" w:cs="Arial"/>
                <w:color w:val="353833"/>
                <w:sz w:val="18"/>
                <w:szCs w:val="18"/>
                <w:shd w:val="clear" w:color="auto" w:fill="FFFFFF"/>
              </w:rPr>
              <w:t>Names a file or directory in a </w:t>
            </w:r>
            <w:proofErr w:type="spellStart"/>
            <w:r>
              <w:fldChar w:fldCharType="begin"/>
            </w:r>
            <w:r>
              <w:instrText xml:space="preserve"> HYPERLINK "http://hadoop.apache.org/docs/r2.8.2/api/org/apache/hadoop/fs/FileSystem.html" \o "class in org.apache.hadoop.fs" </w:instrText>
            </w:r>
            <w:r>
              <w:fldChar w:fldCharType="separate"/>
            </w:r>
            <w:r>
              <w:rPr>
                <w:rStyle w:val="HTMLCode"/>
                <w:rFonts w:eastAsiaTheme="minorEastAsia"/>
                <w:color w:val="4C6B87"/>
                <w:sz w:val="22"/>
                <w:szCs w:val="22"/>
                <w:shd w:val="clear" w:color="auto" w:fill="FFFFFF"/>
              </w:rPr>
              <w:t>FileSystem</w:t>
            </w:r>
            <w:proofErr w:type="spellEnd"/>
            <w:r>
              <w:fldChar w:fldCharType="end"/>
            </w:r>
            <w:r>
              <w:rPr>
                <w:rFonts w:ascii="Arial" w:hAnsi="Arial" w:cs="Arial"/>
                <w:color w:val="353833"/>
                <w:sz w:val="18"/>
                <w:szCs w:val="18"/>
                <w:shd w:val="clear" w:color="auto" w:fill="FFFFFF"/>
              </w:rPr>
              <w:t xml:space="preserve">. Path strings use slash as the directory separator. Help joining the file path. </w:t>
            </w:r>
          </w:p>
        </w:tc>
      </w:tr>
      <w:tr w:rsidR="00A17839" w:rsidTr="00B92C71">
        <w:tc>
          <w:tcPr>
            <w:tcW w:w="5988" w:type="dxa"/>
            <w:tcBorders>
              <w:right w:val="nil"/>
            </w:tcBorders>
          </w:tcPr>
          <w:p w:rsidR="008E36C5" w:rsidRPr="00C65ECA" w:rsidRDefault="008E36C5" w:rsidP="008E36C5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org.apache.hadoop.io.IntWritable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:rsidR="00A17839" w:rsidRPr="00C65ECA" w:rsidRDefault="008E36C5" w:rsidP="008E36C5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lastRenderedPageBreak/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org.apache.hadoop.io.Text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:rsidR="008E36C5" w:rsidRDefault="008E36C5" w:rsidP="008E36C5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  <w:tc>
          <w:tcPr>
            <w:tcW w:w="4034" w:type="dxa"/>
            <w:tcBorders>
              <w:left w:val="nil"/>
            </w:tcBorders>
          </w:tcPr>
          <w:p w:rsidR="00A17839" w:rsidRDefault="00C36264" w:rsidP="00C36264">
            <w:pPr>
              <w:pStyle w:val="ListParagraph"/>
              <w:ind w:left="0"/>
              <w:rPr>
                <w:rFonts w:ascii="Georgia" w:hAnsi="Georgia"/>
                <w:color w:val="474747"/>
                <w:sz w:val="21"/>
                <w:szCs w:val="21"/>
                <w:shd w:val="clear" w:color="auto" w:fill="FFFFFF"/>
              </w:rPr>
            </w:pPr>
            <w:r>
              <w:rPr>
                <w:rFonts w:ascii="Georgia" w:hAnsi="Georgia"/>
                <w:color w:val="474747"/>
                <w:sz w:val="21"/>
                <w:szCs w:val="21"/>
                <w:shd w:val="clear" w:color="auto" w:fill="FFFFFF"/>
              </w:rPr>
              <w:lastRenderedPageBreak/>
              <w:t xml:space="preserve">A </w:t>
            </w:r>
            <w:proofErr w:type="spellStart"/>
            <w:r>
              <w:rPr>
                <w:rFonts w:ascii="Georgia" w:hAnsi="Georgia"/>
                <w:color w:val="474747"/>
                <w:sz w:val="21"/>
                <w:szCs w:val="21"/>
                <w:shd w:val="clear" w:color="auto" w:fill="FFFFFF"/>
              </w:rPr>
              <w:t>WritableComparable</w:t>
            </w:r>
            <w:proofErr w:type="spellEnd"/>
            <w:r>
              <w:rPr>
                <w:rFonts w:ascii="Georgia" w:hAnsi="Georgia"/>
                <w:color w:val="474747"/>
                <w:sz w:val="21"/>
                <w:szCs w:val="21"/>
                <w:shd w:val="clear" w:color="auto" w:fill="FFFFFF"/>
              </w:rPr>
              <w:t xml:space="preserve"> for </w:t>
            </w:r>
            <w:proofErr w:type="spellStart"/>
            <w:r>
              <w:rPr>
                <w:rFonts w:ascii="Georgia" w:hAnsi="Georgia"/>
                <w:color w:val="474747"/>
                <w:sz w:val="21"/>
                <w:szCs w:val="21"/>
                <w:shd w:val="clear" w:color="auto" w:fill="FFFFFF"/>
              </w:rPr>
              <w:t>ints</w:t>
            </w:r>
            <w:proofErr w:type="spellEnd"/>
            <w:r>
              <w:rPr>
                <w:rFonts w:ascii="Georgia" w:hAnsi="Georgia"/>
                <w:color w:val="474747"/>
                <w:sz w:val="21"/>
                <w:szCs w:val="21"/>
                <w:shd w:val="clear" w:color="auto" w:fill="FFFFFF"/>
              </w:rPr>
              <w:t>. As a integer wrapper type for Hadoop</w:t>
            </w:r>
          </w:p>
          <w:p w:rsidR="00C36264" w:rsidRDefault="00C36264" w:rsidP="00C36264">
            <w:pPr>
              <w:pStyle w:val="ListParagraph"/>
              <w:ind w:left="0"/>
              <w:rPr>
                <w:rFonts w:ascii="Arial" w:hAnsi="Arial" w:cs="Arial"/>
                <w:color w:val="353833"/>
                <w:sz w:val="18"/>
                <w:szCs w:val="18"/>
                <w:shd w:val="clear" w:color="auto" w:fill="FFFFFF"/>
              </w:rPr>
            </w:pPr>
          </w:p>
          <w:p w:rsidR="00C36264" w:rsidRDefault="00C36264" w:rsidP="00C36264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Arial" w:hAnsi="Arial" w:cs="Arial"/>
                <w:color w:val="353833"/>
                <w:sz w:val="18"/>
                <w:szCs w:val="18"/>
                <w:shd w:val="clear" w:color="auto" w:fill="FFFFFF"/>
              </w:rPr>
              <w:t xml:space="preserve">This class stores text using standard UTF8 encoding. It provides methods to serialize, </w:t>
            </w:r>
            <w:proofErr w:type="spellStart"/>
            <w:r>
              <w:rPr>
                <w:rFonts w:ascii="Arial" w:hAnsi="Arial" w:cs="Arial"/>
                <w:color w:val="353833"/>
                <w:sz w:val="18"/>
                <w:szCs w:val="18"/>
                <w:shd w:val="clear" w:color="auto" w:fill="FFFFFF"/>
              </w:rPr>
              <w:t>deserialize</w:t>
            </w:r>
            <w:proofErr w:type="spellEnd"/>
            <w:r>
              <w:rPr>
                <w:rFonts w:ascii="Arial" w:hAnsi="Arial" w:cs="Arial"/>
                <w:color w:val="353833"/>
                <w:sz w:val="18"/>
                <w:szCs w:val="18"/>
                <w:shd w:val="clear" w:color="auto" w:fill="FFFFFF"/>
              </w:rPr>
              <w:t xml:space="preserve">, and compare texts at byte level. </w:t>
            </w:r>
            <w:r>
              <w:rPr>
                <w:rFonts w:ascii="Georgia" w:hAnsi="Georgia"/>
                <w:color w:val="474747"/>
                <w:sz w:val="21"/>
                <w:szCs w:val="21"/>
                <w:shd w:val="clear" w:color="auto" w:fill="FFFFFF"/>
              </w:rPr>
              <w:t>As a string wrapper type for Hadoop</w:t>
            </w:r>
          </w:p>
        </w:tc>
      </w:tr>
      <w:tr w:rsidR="00A17839" w:rsidTr="00B92C71">
        <w:tc>
          <w:tcPr>
            <w:tcW w:w="5988" w:type="dxa"/>
            <w:tcBorders>
              <w:right w:val="nil"/>
            </w:tcBorders>
          </w:tcPr>
          <w:p w:rsidR="008E36C5" w:rsidRPr="00C65ECA" w:rsidRDefault="008E36C5" w:rsidP="008E36C5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lastRenderedPageBreak/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org.apache.hadoop.mapreduce.Job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:rsidR="008E36C5" w:rsidRPr="00C65ECA" w:rsidRDefault="008E36C5" w:rsidP="008E36C5">
            <w:pPr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org.apache.hadoop.mapreduce.Mapper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:rsidR="00A17839" w:rsidRPr="00C65ECA" w:rsidRDefault="008E36C5" w:rsidP="008E36C5">
            <w:pPr>
              <w:pStyle w:val="ListParagraph"/>
              <w:ind w:left="0"/>
              <w:rPr>
                <w:rFonts w:ascii="SimSun" w:eastAsia="SimSun" w:hAnsi="SimSun" w:cs="Times New Roman"/>
                <w:lang w:eastAsia="zh-TW"/>
              </w:rPr>
            </w:pPr>
            <w:r w:rsidRPr="00C65ECA">
              <w:rPr>
                <w:rFonts w:ascii="SimSun" w:eastAsia="SimSun" w:hAnsi="SimSun" w:cs="Times New Roman"/>
                <w:lang w:eastAsia="zh-TW"/>
              </w:rPr>
              <w:t xml:space="preserve">import </w:t>
            </w:r>
            <w:proofErr w:type="spellStart"/>
            <w:r w:rsidRPr="00C65ECA">
              <w:rPr>
                <w:rFonts w:ascii="SimSun" w:eastAsia="SimSun" w:hAnsi="SimSun" w:cs="Times New Roman"/>
                <w:lang w:eastAsia="zh-TW"/>
              </w:rPr>
              <w:t>org.apache.hadoop.mapreduce.Reducer</w:t>
            </w:r>
            <w:proofErr w:type="spellEnd"/>
            <w:r w:rsidRPr="00C65ECA">
              <w:rPr>
                <w:rFonts w:ascii="SimSun" w:eastAsia="SimSun" w:hAnsi="SimSun" w:cs="Times New Roman"/>
                <w:lang w:eastAsia="zh-TW"/>
              </w:rPr>
              <w:t>;</w:t>
            </w:r>
          </w:p>
          <w:p w:rsidR="008E36C5" w:rsidRDefault="008E36C5" w:rsidP="008E36C5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</w:tc>
        <w:tc>
          <w:tcPr>
            <w:tcW w:w="4034" w:type="dxa"/>
            <w:tcBorders>
              <w:left w:val="nil"/>
            </w:tcBorders>
          </w:tcPr>
          <w:p w:rsidR="00A17839" w:rsidRDefault="00C36264" w:rsidP="00A1783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 xml:space="preserve">Job create instance for Mapper and Reducer subclass to setup. </w:t>
            </w:r>
          </w:p>
          <w:p w:rsidR="00C36264" w:rsidRDefault="00C36264" w:rsidP="00A1783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  <w:p w:rsidR="00C36264" w:rsidRDefault="00C36264" w:rsidP="00A1783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User configures, submit, controls and query the jobs with the Job class.</w:t>
            </w:r>
          </w:p>
          <w:p w:rsidR="00C36264" w:rsidRDefault="00C36264" w:rsidP="00A17839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  <w:p w:rsidR="00C36264" w:rsidRDefault="00C36264" w:rsidP="00C36264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Mapper maps input key/value pairs to set of intermediate key/value pairs.</w:t>
            </w:r>
          </w:p>
          <w:p w:rsidR="00C36264" w:rsidRDefault="00C36264" w:rsidP="00C36264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</w:p>
          <w:p w:rsidR="00C36264" w:rsidRPr="008E36C5" w:rsidRDefault="00C36264" w:rsidP="00C36264">
            <w:pPr>
              <w:pStyle w:val="ListParagraph"/>
              <w:ind w:left="0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Reducer reduce the set of values to the smaller set.</w:t>
            </w:r>
          </w:p>
        </w:tc>
      </w:tr>
    </w:tbl>
    <w:p w:rsidR="00A17839" w:rsidRPr="00A17839" w:rsidRDefault="00A17839" w:rsidP="00A17839">
      <w:pPr>
        <w:rPr>
          <w:rFonts w:ascii="Times New Roman" w:hAnsi="Times New Roman" w:cs="Times New Roman"/>
          <w:lang w:eastAsia="zh-TW"/>
        </w:rPr>
      </w:pPr>
    </w:p>
    <w:p w:rsidR="00A17839" w:rsidRPr="00A17839" w:rsidRDefault="00A17839" w:rsidP="00A178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Explain the “map” function</w:t>
      </w:r>
      <w:r w:rsidR="0025004A">
        <w:rPr>
          <w:rFonts w:ascii="Times New Roman" w:hAnsi="Times New Roman" w:cs="Times New Roman"/>
          <w:lang w:eastAsia="zh-TW"/>
        </w:rPr>
        <w:t xml:space="preserve"> in less than 20 words</w:t>
      </w:r>
      <w:r>
        <w:rPr>
          <w:rFonts w:ascii="Times New Roman" w:hAnsi="Times New Roman" w:cs="Times New Roman"/>
          <w:lang w:eastAsia="zh-TW"/>
        </w:rPr>
        <w:t>:</w:t>
      </w:r>
    </w:p>
    <w:p w:rsidR="00A17839" w:rsidRPr="00A17839" w:rsidRDefault="00C642D0" w:rsidP="00A17839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`</w:t>
      </w:r>
      <w:proofErr w:type="gramStart"/>
      <w:r>
        <w:rPr>
          <w:rFonts w:ascii="Times New Roman" w:hAnsi="Times New Roman" w:cs="Times New Roman"/>
          <w:lang w:eastAsia="zh-TW"/>
        </w:rPr>
        <w:t>map</w:t>
      </w:r>
      <w:proofErr w:type="gramEnd"/>
      <w:r>
        <w:rPr>
          <w:rFonts w:ascii="Times New Roman" w:hAnsi="Times New Roman" w:cs="Times New Roman"/>
          <w:lang w:eastAsia="zh-TW"/>
        </w:rPr>
        <w:t>` tokenize the input text and create a key/value pairs by assigning `one` as values.</w:t>
      </w:r>
    </w:p>
    <w:p w:rsidR="00A17839" w:rsidRPr="00C642D0" w:rsidRDefault="00A17839" w:rsidP="00C642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/>
          <w:lang w:eastAsia="zh-CN"/>
        </w:rPr>
        <w:t>Explain the “reduce” function</w:t>
      </w:r>
      <w:r w:rsidR="00B3026C">
        <w:rPr>
          <w:rFonts w:ascii="Times New Roman" w:eastAsia="SimSun" w:hAnsi="Times New Roman" w:cs="Times New Roman"/>
          <w:lang w:eastAsia="zh-CN"/>
        </w:rPr>
        <w:t xml:space="preserve"> </w:t>
      </w:r>
      <w:r w:rsidR="00B3026C">
        <w:rPr>
          <w:rFonts w:ascii="Times New Roman" w:hAnsi="Times New Roman" w:cs="Times New Roman"/>
          <w:lang w:eastAsia="zh-TW"/>
        </w:rPr>
        <w:t>in less than 20 words</w:t>
      </w:r>
      <w:r>
        <w:rPr>
          <w:rFonts w:ascii="Times New Roman" w:eastAsia="SimSun" w:hAnsi="Times New Roman" w:cs="Times New Roman"/>
          <w:lang w:eastAsia="zh-CN"/>
        </w:rPr>
        <w:t>:</w:t>
      </w:r>
    </w:p>
    <w:p w:rsidR="00A17839" w:rsidRPr="00C642D0" w:rsidRDefault="00C642D0" w:rsidP="00C642D0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`reduce` aggregate values by summing up values,  and create a key/value pair by assigning `sum` as values.</w:t>
      </w:r>
    </w:p>
    <w:p w:rsidR="00A17839" w:rsidRDefault="001E2AA8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In the same directory, there is </w:t>
      </w:r>
      <w:r>
        <w:rPr>
          <w:rFonts w:ascii="Times New Roman" w:hAnsi="Times New Roman" w:cs="Times New Roman"/>
          <w:lang w:eastAsia="zh-TW"/>
        </w:rPr>
        <w:t xml:space="preserve">a </w:t>
      </w:r>
      <w:proofErr w:type="spellStart"/>
      <w:r>
        <w:rPr>
          <w:rFonts w:ascii="Times New Roman" w:hAnsi="Times New Roman" w:cs="Times New Roman"/>
          <w:lang w:eastAsia="zh-TW"/>
        </w:rPr>
        <w:t>makefile</w:t>
      </w:r>
      <w:proofErr w:type="spellEnd"/>
      <w:r>
        <w:rPr>
          <w:rFonts w:ascii="Times New Roman" w:hAnsi="Times New Roman" w:cs="Times New Roman"/>
          <w:lang w:eastAsia="zh-TW"/>
        </w:rPr>
        <w:t xml:space="preserve"> which can help you run the java file.</w:t>
      </w:r>
    </w:p>
    <w:p w:rsidR="001E2AA8" w:rsidRDefault="001E2AA8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Open and read the </w:t>
      </w:r>
      <w:proofErr w:type="spellStart"/>
      <w:r>
        <w:rPr>
          <w:rFonts w:ascii="Times New Roman" w:hAnsi="Times New Roman" w:cs="Times New Roman"/>
          <w:lang w:eastAsia="zh-TW"/>
        </w:rPr>
        <w:t>makefile</w:t>
      </w:r>
      <w:proofErr w:type="spellEnd"/>
      <w:r>
        <w:rPr>
          <w:rFonts w:ascii="Times New Roman" w:hAnsi="Times New Roman" w:cs="Times New Roman"/>
          <w:lang w:eastAsia="zh-TW"/>
        </w:rPr>
        <w:t xml:space="preserve"> </w:t>
      </w:r>
      <w:r w:rsidR="00183AE9">
        <w:rPr>
          <w:rFonts w:ascii="Times New Roman" w:hAnsi="Times New Roman" w:cs="Times New Roman"/>
          <w:lang w:eastAsia="zh-TW"/>
        </w:rPr>
        <w:t>for</w:t>
      </w:r>
      <w:r>
        <w:rPr>
          <w:rFonts w:ascii="Times New Roman" w:hAnsi="Times New Roman" w:cs="Times New Roman"/>
          <w:lang w:eastAsia="zh-TW"/>
        </w:rPr>
        <w:t xml:space="preserve"> understanding its logical flow.</w:t>
      </w:r>
    </w:p>
    <w:p w:rsidR="00C642D0" w:rsidRDefault="00C642D0" w:rsidP="00C642D0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noProof/>
        </w:rPr>
        <w:lastRenderedPageBreak/>
        <w:drawing>
          <wp:inline distT="0" distB="0" distL="0" distR="0" wp14:anchorId="5F6E217F" wp14:editId="6E5B0BEA">
            <wp:extent cx="4457700" cy="3627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892" cy="36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3D" w:rsidRDefault="001E2AA8" w:rsidP="00E2293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What is the use of the </w:t>
      </w:r>
      <w:r w:rsidRPr="00E2293D">
        <w:rPr>
          <w:rFonts w:ascii="Times New Roman" w:hAnsi="Times New Roman" w:cs="Times New Roman"/>
          <w:lang w:eastAsia="zh-TW"/>
        </w:rPr>
        <w:t>command</w:t>
      </w:r>
      <w:r>
        <w:rPr>
          <w:rFonts w:ascii="Times New Roman" w:hAnsi="Times New Roman" w:cs="Times New Roman"/>
          <w:lang w:eastAsia="zh-TW"/>
        </w:rPr>
        <w:t xml:space="preserve"> “</w:t>
      </w:r>
      <w:proofErr w:type="spellStart"/>
      <w:r w:rsidRPr="00183AE9">
        <w:rPr>
          <w:rFonts w:ascii="SimSun" w:eastAsia="SimSun" w:hAnsi="SimSun" w:cs="Times New Roman"/>
          <w:lang w:eastAsia="zh-TW"/>
        </w:rPr>
        <w:t>hadoop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Pr="00183AE9">
        <w:rPr>
          <w:rFonts w:ascii="SimSun" w:eastAsia="SimSun" w:hAnsi="SimSun" w:cs="Times New Roman"/>
          <w:lang w:eastAsia="zh-TW"/>
        </w:rPr>
        <w:t>com.sun.tools.javac.Main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$&lt;</w:t>
      </w:r>
      <w:proofErr w:type="gramStart"/>
      <w:r>
        <w:rPr>
          <w:rFonts w:ascii="Times New Roman" w:hAnsi="Times New Roman" w:cs="Times New Roman"/>
          <w:lang w:eastAsia="zh-TW"/>
        </w:rPr>
        <w:t>” ?</w:t>
      </w:r>
      <w:proofErr w:type="gramEnd"/>
    </w:p>
    <w:p w:rsidR="00307F32" w:rsidRDefault="00986116" w:rsidP="00986116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Using </w:t>
      </w:r>
      <w:proofErr w:type="spellStart"/>
      <w:r>
        <w:rPr>
          <w:rFonts w:ascii="Times New Roman" w:hAnsi="Times New Roman" w:cs="Times New Roman"/>
          <w:lang w:eastAsia="zh-TW"/>
        </w:rPr>
        <w:t>com.sun.tools.javac.Main</w:t>
      </w:r>
      <w:proofErr w:type="spellEnd"/>
      <w:r>
        <w:rPr>
          <w:rFonts w:ascii="Times New Roman" w:hAnsi="Times New Roman" w:cs="Times New Roman"/>
          <w:lang w:eastAsia="zh-TW"/>
        </w:rPr>
        <w:t xml:space="preserve"> to compile the </w:t>
      </w:r>
      <w:proofErr w:type="gramStart"/>
      <w:r>
        <w:rPr>
          <w:rFonts w:ascii="Times New Roman" w:hAnsi="Times New Roman" w:cs="Times New Roman"/>
          <w:lang w:eastAsia="zh-TW"/>
        </w:rPr>
        <w:t>input(</w:t>
      </w:r>
      <w:proofErr w:type="gramEnd"/>
      <w:r>
        <w:rPr>
          <w:rFonts w:ascii="Times New Roman" w:hAnsi="Times New Roman" w:cs="Times New Roman"/>
          <w:lang w:eastAsia="zh-TW"/>
        </w:rPr>
        <w:t xml:space="preserve">$&lt;)  under </w:t>
      </w:r>
      <w:proofErr w:type="spellStart"/>
      <w:r>
        <w:rPr>
          <w:rFonts w:ascii="Times New Roman" w:hAnsi="Times New Roman" w:cs="Times New Roman"/>
          <w:lang w:eastAsia="zh-TW"/>
        </w:rPr>
        <w:t>hadoop</w:t>
      </w:r>
      <w:proofErr w:type="spellEnd"/>
      <w:r>
        <w:rPr>
          <w:rFonts w:ascii="Times New Roman" w:hAnsi="Times New Roman" w:cs="Times New Roman"/>
          <w:lang w:eastAsia="zh-TW"/>
        </w:rPr>
        <w:t>. %.java is the input in this case.</w:t>
      </w:r>
    </w:p>
    <w:p w:rsidR="004143AA" w:rsidRPr="00986116" w:rsidRDefault="004143AA" w:rsidP="00986116">
      <w:pPr>
        <w:rPr>
          <w:rFonts w:ascii="Times New Roman" w:hAnsi="Times New Roman" w:cs="Times New Roman"/>
          <w:lang w:eastAsia="zh-TW"/>
        </w:rPr>
      </w:pPr>
    </w:p>
    <w:p w:rsidR="001E2AA8" w:rsidRDefault="001E2AA8" w:rsidP="001E2A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What is the use of the command </w:t>
      </w:r>
      <w:r>
        <w:rPr>
          <w:rFonts w:ascii="Times New Roman" w:hAnsi="Times New Roman" w:cs="Times New Roman"/>
          <w:lang w:eastAsia="zh-TW"/>
        </w:rPr>
        <w:t>“</w:t>
      </w:r>
      <w:r w:rsidRPr="00183AE9">
        <w:rPr>
          <w:rFonts w:ascii="SimSun" w:eastAsia="SimSun" w:hAnsi="SimSun" w:cs="Times New Roman"/>
          <w:lang w:eastAsia="zh-TW"/>
        </w:rPr>
        <w:t xml:space="preserve">jar </w:t>
      </w:r>
      <w:proofErr w:type="spellStart"/>
      <w:r w:rsidRPr="00183AE9">
        <w:rPr>
          <w:rFonts w:ascii="SimSun" w:eastAsia="SimSun" w:hAnsi="SimSun" w:cs="Times New Roman"/>
          <w:lang w:eastAsia="zh-TW"/>
        </w:rPr>
        <w:t>cf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$@ $(</w:t>
      </w:r>
      <w:proofErr w:type="spellStart"/>
      <w:r w:rsidRPr="00183AE9">
        <w:rPr>
          <w:rFonts w:ascii="SimSun" w:eastAsia="SimSun" w:hAnsi="SimSun" w:cs="Times New Roman"/>
          <w:lang w:eastAsia="zh-TW"/>
        </w:rPr>
        <w:t>basename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$&lt;)*.class</w:t>
      </w:r>
      <w:proofErr w:type="gramStart"/>
      <w:r>
        <w:rPr>
          <w:rFonts w:ascii="Times New Roman" w:hAnsi="Times New Roman" w:cs="Times New Roman"/>
          <w:lang w:eastAsia="zh-TW"/>
        </w:rPr>
        <w:t>” ?</w:t>
      </w:r>
      <w:proofErr w:type="gramEnd"/>
    </w:p>
    <w:p w:rsidR="001E2AA8" w:rsidRDefault="00986116" w:rsidP="00986116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Using </w:t>
      </w:r>
      <w:r w:rsidR="00307F32">
        <w:rPr>
          <w:rFonts w:ascii="Times New Roman" w:hAnsi="Times New Roman" w:cs="Times New Roman"/>
          <w:lang w:eastAsia="zh-TW"/>
        </w:rPr>
        <w:t>j</w:t>
      </w:r>
      <w:r>
        <w:rPr>
          <w:rFonts w:ascii="Times New Roman" w:hAnsi="Times New Roman" w:cs="Times New Roman"/>
          <w:lang w:eastAsia="zh-TW"/>
        </w:rPr>
        <w:t>a</w:t>
      </w:r>
      <w:r w:rsidR="00307F32">
        <w:rPr>
          <w:rFonts w:ascii="Times New Roman" w:hAnsi="Times New Roman" w:cs="Times New Roman"/>
          <w:lang w:eastAsia="zh-TW"/>
        </w:rPr>
        <w:t>r to</w:t>
      </w:r>
      <w:r>
        <w:rPr>
          <w:rFonts w:ascii="Times New Roman" w:hAnsi="Times New Roman" w:cs="Times New Roman"/>
          <w:lang w:eastAsia="zh-TW"/>
        </w:rPr>
        <w:t xml:space="preserve"> </w:t>
      </w:r>
      <w:r w:rsidRPr="00986116">
        <w:rPr>
          <w:rFonts w:ascii="Times New Roman" w:hAnsi="Times New Roman" w:cs="Times New Roman"/>
          <w:lang w:eastAsia="zh-TW"/>
        </w:rPr>
        <w:t>combines multiple files into a single JAR archive file</w:t>
      </w:r>
      <w:r w:rsidR="00307F32">
        <w:rPr>
          <w:rFonts w:ascii="Times New Roman" w:hAnsi="Times New Roman" w:cs="Times New Roman"/>
          <w:lang w:eastAsia="zh-TW"/>
        </w:rPr>
        <w:t>, `c` implies create, `f` specify file name. The prefix of the output file name are the same as the prefix *.class.</w:t>
      </w:r>
    </w:p>
    <w:p w:rsidR="004143AA" w:rsidRPr="00986116" w:rsidRDefault="004143AA" w:rsidP="00986116">
      <w:pPr>
        <w:rPr>
          <w:rFonts w:ascii="Times New Roman" w:hAnsi="Times New Roman" w:cs="Times New Roman"/>
          <w:lang w:eastAsia="zh-TW"/>
        </w:rPr>
      </w:pPr>
    </w:p>
    <w:p w:rsidR="001E2AA8" w:rsidRDefault="001E2AA8" w:rsidP="001E2A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 w:hint="eastAsia"/>
          <w:lang w:eastAsia="zh-TW"/>
        </w:rPr>
        <w:t xml:space="preserve">What is the use of the command </w:t>
      </w:r>
      <w:r>
        <w:rPr>
          <w:rFonts w:ascii="Times New Roman" w:hAnsi="Times New Roman" w:cs="Times New Roman"/>
          <w:lang w:eastAsia="zh-TW"/>
        </w:rPr>
        <w:t>“</w:t>
      </w:r>
      <w:proofErr w:type="spellStart"/>
      <w:r w:rsidRPr="00183AE9">
        <w:rPr>
          <w:rFonts w:ascii="SimSun" w:eastAsia="SimSun" w:hAnsi="SimSun" w:cs="Times New Roman"/>
          <w:lang w:eastAsia="zh-TW"/>
        </w:rPr>
        <w:t>hadoop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jar $&lt; $(</w:t>
      </w:r>
      <w:proofErr w:type="spellStart"/>
      <w:r w:rsidRPr="00183AE9">
        <w:rPr>
          <w:rFonts w:ascii="SimSun" w:eastAsia="SimSun" w:hAnsi="SimSun" w:cs="Times New Roman"/>
          <w:lang w:eastAsia="zh-TW"/>
        </w:rPr>
        <w:t>basename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$&lt;) $(INPUTPATH) $(WCOUT)</w:t>
      </w:r>
      <w:proofErr w:type="gramStart"/>
      <w:r>
        <w:rPr>
          <w:rFonts w:ascii="Times New Roman" w:hAnsi="Times New Roman" w:cs="Times New Roman"/>
          <w:lang w:eastAsia="zh-TW"/>
        </w:rPr>
        <w:t>” ?</w:t>
      </w:r>
      <w:proofErr w:type="gramEnd"/>
    </w:p>
    <w:p w:rsidR="003924B1" w:rsidRDefault="00307F32" w:rsidP="00307F3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Hadoop will </w:t>
      </w:r>
      <w:r w:rsidRPr="00307F32">
        <w:rPr>
          <w:rFonts w:ascii="Times New Roman" w:hAnsi="Times New Roman" w:cs="Times New Roman"/>
          <w:lang w:eastAsia="zh-TW"/>
        </w:rPr>
        <w:t>run a jar file</w:t>
      </w:r>
      <w:r>
        <w:rPr>
          <w:rFonts w:ascii="Times New Roman" w:hAnsi="Times New Roman" w:cs="Times New Roman"/>
          <w:lang w:eastAsia="zh-TW"/>
        </w:rPr>
        <w:t xml:space="preserve"> with</w:t>
      </w:r>
      <w:r w:rsidR="001D554F">
        <w:rPr>
          <w:rFonts w:ascii="Times New Roman" w:hAnsi="Times New Roman" w:cs="Times New Roman"/>
          <w:lang w:eastAsia="zh-TW"/>
        </w:rPr>
        <w:t xml:space="preserve"> file name of the first *.jar the latter is the </w:t>
      </w:r>
      <w:proofErr w:type="spellStart"/>
      <w:r w:rsidR="001D554F">
        <w:rPr>
          <w:rFonts w:ascii="Times New Roman" w:hAnsi="Times New Roman" w:cs="Times New Roman"/>
          <w:lang w:eastAsia="zh-TW"/>
        </w:rPr>
        <w:t>param</w:t>
      </w:r>
      <w:proofErr w:type="spellEnd"/>
      <w:r w:rsidR="001D554F">
        <w:rPr>
          <w:rFonts w:ascii="Times New Roman" w:hAnsi="Times New Roman" w:cs="Times New Roman"/>
          <w:lang w:eastAsia="zh-TW"/>
        </w:rPr>
        <w:t xml:space="preserve"> for java program. </w:t>
      </w:r>
    </w:p>
    <w:p w:rsidR="004143AA" w:rsidRPr="00307F32" w:rsidRDefault="004143AA" w:rsidP="00307F32">
      <w:pPr>
        <w:rPr>
          <w:rFonts w:ascii="Times New Roman" w:hAnsi="Times New Roman" w:cs="Times New Roman"/>
          <w:lang w:eastAsia="zh-TW"/>
        </w:rPr>
      </w:pPr>
    </w:p>
    <w:p w:rsidR="001E2AA8" w:rsidRDefault="003924B1" w:rsidP="001E2A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Now y</w:t>
      </w:r>
      <w:r w:rsidR="001E2AA8">
        <w:rPr>
          <w:rFonts w:ascii="Times New Roman" w:hAnsi="Times New Roman" w:cs="Times New Roman"/>
          <w:lang w:eastAsia="zh-TW"/>
        </w:rPr>
        <w:t>ou can type “</w:t>
      </w:r>
      <w:r w:rsidR="001E2AA8" w:rsidRPr="001E2AA8">
        <w:rPr>
          <w:rFonts w:ascii="Times New Roman" w:hAnsi="Times New Roman" w:cs="Times New Roman"/>
          <w:lang w:eastAsia="zh-TW"/>
        </w:rPr>
        <w:t xml:space="preserve">make </w:t>
      </w:r>
      <w:proofErr w:type="spellStart"/>
      <w:r w:rsidR="001E2AA8" w:rsidRPr="001E2AA8">
        <w:rPr>
          <w:rFonts w:ascii="Times New Roman" w:hAnsi="Times New Roman" w:cs="Times New Roman"/>
          <w:lang w:eastAsia="zh-TW"/>
        </w:rPr>
        <w:t>WordCount</w:t>
      </w:r>
      <w:proofErr w:type="spellEnd"/>
      <w:r w:rsidR="001E2AA8">
        <w:rPr>
          <w:rFonts w:ascii="Times New Roman" w:hAnsi="Times New Roman" w:cs="Times New Roman"/>
          <w:lang w:eastAsia="zh-TW"/>
        </w:rPr>
        <w:t>”</w:t>
      </w:r>
      <w:r w:rsidR="000C11FE">
        <w:rPr>
          <w:rFonts w:ascii="Times New Roman" w:hAnsi="Times New Roman" w:cs="Times New Roman"/>
          <w:lang w:eastAsia="zh-TW"/>
        </w:rPr>
        <w:t xml:space="preserve"> in the terminal</w:t>
      </w:r>
      <w:r w:rsidR="001E2AA8">
        <w:rPr>
          <w:rFonts w:ascii="Times New Roman" w:hAnsi="Times New Roman" w:cs="Times New Roman"/>
          <w:lang w:eastAsia="zh-TW"/>
        </w:rPr>
        <w:t xml:space="preserve"> to run the word counting program on Hadoop.</w:t>
      </w:r>
    </w:p>
    <w:p w:rsidR="001E2AA8" w:rsidRDefault="001E2AA8" w:rsidP="001E2AA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After you have typed “</w:t>
      </w:r>
      <w:r w:rsidRPr="001E2AA8">
        <w:rPr>
          <w:rFonts w:ascii="Times New Roman" w:hAnsi="Times New Roman" w:cs="Times New Roman"/>
          <w:lang w:eastAsia="zh-TW"/>
        </w:rPr>
        <w:t xml:space="preserve">make </w:t>
      </w:r>
      <w:proofErr w:type="spellStart"/>
      <w:r w:rsidRPr="001E2AA8">
        <w:rPr>
          <w:rFonts w:ascii="Times New Roman" w:hAnsi="Times New Roman" w:cs="Times New Roman"/>
          <w:lang w:eastAsia="zh-TW"/>
        </w:rPr>
        <w:t>WordCount</w:t>
      </w:r>
      <w:proofErr w:type="spellEnd"/>
      <w:r>
        <w:rPr>
          <w:rFonts w:ascii="Times New Roman" w:hAnsi="Times New Roman" w:cs="Times New Roman"/>
          <w:lang w:eastAsia="zh-TW"/>
        </w:rPr>
        <w:t>”, you can browse the output</w:t>
      </w:r>
      <w:r w:rsidR="003924B1">
        <w:rPr>
          <w:rFonts w:ascii="Times New Roman" w:hAnsi="Times New Roman" w:cs="Times New Roman"/>
          <w:lang w:eastAsia="zh-TW"/>
        </w:rPr>
        <w:t xml:space="preserve"> by issuing the command:</w:t>
      </w:r>
    </w:p>
    <w:p w:rsidR="001D554F" w:rsidRPr="001D554F" w:rsidRDefault="003924B1" w:rsidP="004143AA">
      <w:pPr>
        <w:pStyle w:val="ListParagraph"/>
        <w:ind w:left="480"/>
        <w:rPr>
          <w:rFonts w:ascii="SimSun" w:eastAsia="SimSun" w:hAnsi="SimSun" w:cs="Times New Roman"/>
          <w:lang w:eastAsia="zh-TW"/>
        </w:rPr>
      </w:pPr>
      <w:proofErr w:type="spellStart"/>
      <w:proofErr w:type="gramStart"/>
      <w:r w:rsidRPr="00183AE9">
        <w:rPr>
          <w:rFonts w:ascii="SimSun" w:eastAsia="SimSun" w:hAnsi="SimSun" w:cs="Times New Roman"/>
          <w:lang w:eastAsia="zh-TW"/>
        </w:rPr>
        <w:t>hdfs</w:t>
      </w:r>
      <w:proofErr w:type="spellEnd"/>
      <w:proofErr w:type="gramEnd"/>
      <w:r w:rsidRPr="00183AE9">
        <w:rPr>
          <w:rFonts w:ascii="SimSun" w:eastAsia="SimSun" w:hAnsi="SimSun" w:cs="Times New Roman"/>
          <w:lang w:eastAsia="zh-TW"/>
        </w:rPr>
        <w:t xml:space="preserve"> </w:t>
      </w:r>
      <w:proofErr w:type="spellStart"/>
      <w:r w:rsidRPr="00183AE9">
        <w:rPr>
          <w:rFonts w:ascii="SimSun" w:eastAsia="SimSun" w:hAnsi="SimSun" w:cs="Times New Roman"/>
          <w:lang w:eastAsia="zh-TW"/>
        </w:rPr>
        <w:t>dfs</w:t>
      </w:r>
      <w:proofErr w:type="spellEnd"/>
      <w:r w:rsidRPr="00183AE9">
        <w:rPr>
          <w:rFonts w:ascii="SimSun" w:eastAsia="SimSun" w:hAnsi="SimSun" w:cs="Times New Roman"/>
          <w:lang w:eastAsia="zh-TW"/>
        </w:rPr>
        <w:t xml:space="preserve"> -cat </w:t>
      </w:r>
      <w:proofErr w:type="spellStart"/>
      <w:r w:rsidRPr="00183AE9">
        <w:rPr>
          <w:rFonts w:ascii="SimSun" w:eastAsia="SimSun" w:hAnsi="SimSun" w:cs="Times New Roman"/>
          <w:lang w:eastAsia="zh-TW"/>
        </w:rPr>
        <w:t>wc_out</w:t>
      </w:r>
      <w:proofErr w:type="spellEnd"/>
      <w:r w:rsidRPr="00183AE9">
        <w:rPr>
          <w:rFonts w:ascii="SimSun" w:eastAsia="SimSun" w:hAnsi="SimSun" w:cs="Times New Roman"/>
          <w:lang w:eastAsia="zh-TW"/>
        </w:rPr>
        <w:t>/*</w:t>
      </w:r>
    </w:p>
    <w:p w:rsidR="00183AE9" w:rsidRDefault="004143AA" w:rsidP="003924B1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noProof/>
        </w:rPr>
        <w:lastRenderedPageBreak/>
        <w:drawing>
          <wp:inline distT="0" distB="0" distL="0" distR="0" wp14:anchorId="67C0B0BA" wp14:editId="6166EB62">
            <wp:extent cx="1543050" cy="713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B1" w:rsidRPr="003C3C04" w:rsidRDefault="003924B1" w:rsidP="003C3C0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What can you see?</w:t>
      </w:r>
      <w:r w:rsidR="006E0282">
        <w:rPr>
          <w:rFonts w:ascii="Times New Roman" w:hAnsi="Times New Roman" w:cs="Times New Roman"/>
          <w:lang w:eastAsia="zh-TW"/>
        </w:rPr>
        <w:t xml:space="preserve"> Please </w:t>
      </w:r>
      <w:r w:rsidR="002A3B43">
        <w:rPr>
          <w:rFonts w:ascii="Times New Roman" w:hAnsi="Times New Roman" w:cs="Times New Roman"/>
          <w:lang w:eastAsia="zh-TW"/>
        </w:rPr>
        <w:t>summarize</w:t>
      </w:r>
      <w:r w:rsidR="006E0282">
        <w:rPr>
          <w:rFonts w:ascii="Times New Roman" w:hAnsi="Times New Roman" w:cs="Times New Roman"/>
          <w:lang w:eastAsia="zh-TW"/>
        </w:rPr>
        <w:t xml:space="preserve"> it in less than 10 words.</w:t>
      </w:r>
    </w:p>
    <w:p w:rsidR="003C3C04" w:rsidRPr="003C3C04" w:rsidRDefault="003C3C04" w:rsidP="003C3C04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Word </w:t>
      </w:r>
      <w:r w:rsidR="004143AA">
        <w:rPr>
          <w:rFonts w:ascii="Times New Roman" w:hAnsi="Times New Roman" w:cs="Times New Roman"/>
          <w:lang w:eastAsia="zh-TW"/>
        </w:rPr>
        <w:t>count of each word from text file.</w:t>
      </w:r>
    </w:p>
    <w:p w:rsidR="00EF1E89" w:rsidRPr="00A17839" w:rsidRDefault="00EF1E89" w:rsidP="003924B1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6E0282" w:rsidRPr="004143AA" w:rsidRDefault="006E0282" w:rsidP="004143A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 w:rsidRPr="006E0282">
        <w:rPr>
          <w:rFonts w:ascii="Times New Roman" w:hAnsi="Times New Roman" w:cs="Times New Roman"/>
          <w:lang w:eastAsia="zh-TW"/>
        </w:rPr>
        <w:lastRenderedPageBreak/>
        <w:t>How would you modify this program so that it counts the word-length frequencies instead?</w:t>
      </w:r>
    </w:p>
    <w:p w:rsidR="003C3C04" w:rsidRDefault="003C3C04" w:rsidP="006E028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java.io.IOException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java.util.StringTokenizer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org.apache.hadoop.conf.Configuration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org.apache.hadoop.fs.Path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org.apache.hadoop.io.IntWritable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org.apache.hadoop.io.Text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org.apache.hadoop.mapreduce.Job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org.apache.hadoop.mapreduce.Mapper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org.apache.hadoop.mapreduce.Reducer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org.apache.hadoop.mapreduce.lib.input.FileInputFormat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import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org.apache.hadoop.mapreduce.lib.output.FileOutputFormat</w:t>
      </w:r>
      <w:proofErr w:type="spellEnd"/>
      <w:r w:rsidRPr="003C3C04">
        <w:rPr>
          <w:rFonts w:ascii="Times New Roman" w:hAnsi="Times New Roman" w:cs="Times New Roman"/>
          <w:lang w:eastAsia="zh-TW"/>
        </w:rPr>
        <w:t>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proofErr w:type="gramStart"/>
      <w:r w:rsidRPr="003C3C04">
        <w:rPr>
          <w:rFonts w:ascii="Times New Roman" w:hAnsi="Times New Roman" w:cs="Times New Roman"/>
          <w:lang w:eastAsia="zh-TW"/>
        </w:rPr>
        <w:t>public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class </w:t>
      </w:r>
      <w:proofErr w:type="spellStart"/>
      <w:r w:rsidRPr="003C3C04">
        <w:rPr>
          <w:rFonts w:ascii="Times New Roman" w:hAnsi="Times New Roman" w:cs="Times New Roman"/>
          <w:lang w:eastAsia="zh-TW"/>
        </w:rPr>
        <w:t>WordCount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{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</w:t>
      </w:r>
      <w:proofErr w:type="gramStart"/>
      <w:r w:rsidRPr="003C3C04">
        <w:rPr>
          <w:rFonts w:ascii="Times New Roman" w:hAnsi="Times New Roman" w:cs="Times New Roman"/>
          <w:lang w:eastAsia="zh-TW"/>
        </w:rPr>
        <w:t>public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static class </w:t>
      </w:r>
      <w:proofErr w:type="spellStart"/>
      <w:r w:rsidRPr="003C3C04">
        <w:rPr>
          <w:rFonts w:ascii="Times New Roman" w:hAnsi="Times New Roman" w:cs="Times New Roman"/>
          <w:lang w:eastAsia="zh-TW"/>
        </w:rPr>
        <w:t>TokenizerMapper</w:t>
      </w:r>
      <w:proofErr w:type="spellEnd"/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 </w:t>
      </w:r>
      <w:proofErr w:type="gramStart"/>
      <w:r w:rsidRPr="003C3C04">
        <w:rPr>
          <w:rFonts w:ascii="Times New Roman" w:hAnsi="Times New Roman" w:cs="Times New Roman"/>
          <w:lang w:eastAsia="zh-TW"/>
        </w:rPr>
        <w:t>extends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Mapper&lt;Object, Text, Text, </w:t>
      </w:r>
      <w:proofErr w:type="spellStart"/>
      <w:r w:rsidRPr="003C3C04">
        <w:rPr>
          <w:rFonts w:ascii="Times New Roman" w:hAnsi="Times New Roman" w:cs="Times New Roman"/>
          <w:lang w:eastAsia="zh-TW"/>
        </w:rPr>
        <w:t>IntWritable</w:t>
      </w:r>
      <w:proofErr w:type="spellEnd"/>
      <w:r w:rsidRPr="003C3C04">
        <w:rPr>
          <w:rFonts w:ascii="Times New Roman" w:hAnsi="Times New Roman" w:cs="Times New Roman"/>
          <w:lang w:eastAsia="zh-TW"/>
        </w:rPr>
        <w:t>&gt;{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gramStart"/>
      <w:r w:rsidRPr="003C3C04">
        <w:rPr>
          <w:rFonts w:ascii="Times New Roman" w:hAnsi="Times New Roman" w:cs="Times New Roman"/>
          <w:lang w:eastAsia="zh-TW"/>
        </w:rPr>
        <w:t>private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final static </w:t>
      </w:r>
      <w:proofErr w:type="spellStart"/>
      <w:r w:rsidRPr="003C3C04">
        <w:rPr>
          <w:rFonts w:ascii="Times New Roman" w:hAnsi="Times New Roman" w:cs="Times New Roman"/>
          <w:lang w:eastAsia="zh-TW"/>
        </w:rPr>
        <w:t>IntWritable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one = new </w:t>
      </w:r>
      <w:proofErr w:type="spellStart"/>
      <w:r w:rsidRPr="003C3C04">
        <w:rPr>
          <w:rFonts w:ascii="Times New Roman" w:hAnsi="Times New Roman" w:cs="Times New Roman"/>
          <w:lang w:eastAsia="zh-TW"/>
        </w:rPr>
        <w:t>IntWritable</w:t>
      </w:r>
      <w:proofErr w:type="spellEnd"/>
      <w:r w:rsidRPr="003C3C04">
        <w:rPr>
          <w:rFonts w:ascii="Times New Roman" w:hAnsi="Times New Roman" w:cs="Times New Roman"/>
          <w:lang w:eastAsia="zh-TW"/>
        </w:rPr>
        <w:t>(1);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gramStart"/>
      <w:r w:rsidRPr="003C3C04">
        <w:rPr>
          <w:rFonts w:ascii="Times New Roman" w:hAnsi="Times New Roman" w:cs="Times New Roman"/>
          <w:lang w:eastAsia="zh-TW"/>
        </w:rPr>
        <w:t>private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Text word = new Text();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gramStart"/>
      <w:r w:rsidRPr="003C3C04">
        <w:rPr>
          <w:rFonts w:ascii="Times New Roman" w:hAnsi="Times New Roman" w:cs="Times New Roman"/>
          <w:lang w:eastAsia="zh-TW"/>
        </w:rPr>
        <w:t>public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void map(Object key, Text value, Context </w:t>
      </w:r>
      <w:proofErr w:type="spellStart"/>
      <w:r w:rsidRPr="003C3C04">
        <w:rPr>
          <w:rFonts w:ascii="Times New Roman" w:hAnsi="Times New Roman" w:cs="Times New Roman"/>
          <w:lang w:eastAsia="zh-TW"/>
        </w:rPr>
        <w:t>context</w:t>
      </w:r>
      <w:proofErr w:type="spellEnd"/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              ) throws </w:t>
      </w:r>
      <w:proofErr w:type="spellStart"/>
      <w:r w:rsidRPr="003C3C04">
        <w:rPr>
          <w:rFonts w:ascii="Times New Roman" w:hAnsi="Times New Roman" w:cs="Times New Roman"/>
          <w:lang w:eastAsia="zh-TW"/>
        </w:rPr>
        <w:t>IOException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, </w:t>
      </w:r>
      <w:proofErr w:type="spellStart"/>
      <w:r w:rsidRPr="003C3C04">
        <w:rPr>
          <w:rFonts w:ascii="Times New Roman" w:hAnsi="Times New Roman" w:cs="Times New Roman"/>
          <w:lang w:eastAsia="zh-TW"/>
        </w:rPr>
        <w:t>InterruptedException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{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</w:t>
      </w:r>
      <w:proofErr w:type="spellStart"/>
      <w:r w:rsidRPr="003C3C04">
        <w:rPr>
          <w:rFonts w:ascii="Times New Roman" w:hAnsi="Times New Roman" w:cs="Times New Roman"/>
          <w:lang w:eastAsia="zh-TW"/>
        </w:rPr>
        <w:t>StringTokenizer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itr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= new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StringTokenizer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spellStart"/>
      <w:proofErr w:type="gramEnd"/>
      <w:r w:rsidRPr="003C3C04">
        <w:rPr>
          <w:rFonts w:ascii="Times New Roman" w:hAnsi="Times New Roman" w:cs="Times New Roman"/>
          <w:lang w:eastAsia="zh-TW"/>
        </w:rPr>
        <w:t>value.toString</w:t>
      </w:r>
      <w:proofErr w:type="spellEnd"/>
      <w:r w:rsidRPr="003C3C04">
        <w:rPr>
          <w:rFonts w:ascii="Times New Roman" w:hAnsi="Times New Roman" w:cs="Times New Roman"/>
          <w:lang w:eastAsia="zh-TW"/>
        </w:rPr>
        <w:t>());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</w:t>
      </w:r>
      <w:proofErr w:type="gramStart"/>
      <w:r w:rsidRPr="003C3C04">
        <w:rPr>
          <w:rFonts w:ascii="Times New Roman" w:hAnsi="Times New Roman" w:cs="Times New Roman"/>
          <w:lang w:eastAsia="zh-TW"/>
        </w:rPr>
        <w:t>while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(</w:t>
      </w:r>
      <w:proofErr w:type="spellStart"/>
      <w:r w:rsidRPr="003C3C04">
        <w:rPr>
          <w:rFonts w:ascii="Times New Roman" w:hAnsi="Times New Roman" w:cs="Times New Roman"/>
          <w:lang w:eastAsia="zh-TW"/>
        </w:rPr>
        <w:t>itr.hasMoreTokens</w:t>
      </w:r>
      <w:proofErr w:type="spellEnd"/>
      <w:r w:rsidRPr="003C3C04">
        <w:rPr>
          <w:rFonts w:ascii="Times New Roman" w:hAnsi="Times New Roman" w:cs="Times New Roman"/>
          <w:lang w:eastAsia="zh-TW"/>
        </w:rPr>
        <w:t>()) {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  </w:t>
      </w:r>
      <w:proofErr w:type="spellStart"/>
      <w:proofErr w:type="gramStart"/>
      <w:r w:rsidRPr="003C3C04">
        <w:rPr>
          <w:rFonts w:ascii="Times New Roman" w:hAnsi="Times New Roman" w:cs="Times New Roman"/>
          <w:highlight w:val="yellow"/>
          <w:lang w:eastAsia="zh-TW"/>
        </w:rPr>
        <w:t>word.set</w:t>
      </w:r>
      <w:proofErr w:type="spellEnd"/>
      <w:r w:rsidRPr="003C3C04">
        <w:rPr>
          <w:rFonts w:ascii="Times New Roman" w:hAnsi="Times New Roman" w:cs="Times New Roman"/>
          <w:highlight w:val="yellow"/>
          <w:lang w:eastAsia="zh-TW"/>
        </w:rPr>
        <w:t>(</w:t>
      </w:r>
      <w:proofErr w:type="spellStart"/>
      <w:proofErr w:type="gramEnd"/>
      <w:r w:rsidRPr="003C3C04">
        <w:rPr>
          <w:rFonts w:ascii="Times New Roman" w:hAnsi="Times New Roman" w:cs="Times New Roman"/>
          <w:highlight w:val="yellow"/>
          <w:lang w:eastAsia="zh-TW"/>
        </w:rPr>
        <w:t>itr.nextToken</w:t>
      </w:r>
      <w:proofErr w:type="spellEnd"/>
      <w:r w:rsidRPr="003C3C04">
        <w:rPr>
          <w:rFonts w:ascii="Times New Roman" w:hAnsi="Times New Roman" w:cs="Times New Roman"/>
          <w:highlight w:val="yellow"/>
          <w:lang w:eastAsia="zh-TW"/>
        </w:rPr>
        <w:t>().length() + "");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context.write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gramEnd"/>
      <w:r w:rsidRPr="003C3C04">
        <w:rPr>
          <w:rFonts w:ascii="Times New Roman" w:hAnsi="Times New Roman" w:cs="Times New Roman"/>
          <w:lang w:eastAsia="zh-TW"/>
        </w:rPr>
        <w:t>word, one);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}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}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}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</w:t>
      </w:r>
      <w:proofErr w:type="gramStart"/>
      <w:r w:rsidRPr="003C3C04">
        <w:rPr>
          <w:rFonts w:ascii="Times New Roman" w:hAnsi="Times New Roman" w:cs="Times New Roman"/>
          <w:lang w:eastAsia="zh-TW"/>
        </w:rPr>
        <w:t>public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static class </w:t>
      </w:r>
      <w:proofErr w:type="spellStart"/>
      <w:r w:rsidRPr="003C3C04">
        <w:rPr>
          <w:rFonts w:ascii="Times New Roman" w:hAnsi="Times New Roman" w:cs="Times New Roman"/>
          <w:lang w:eastAsia="zh-TW"/>
        </w:rPr>
        <w:t>IntSumReducer</w:t>
      </w:r>
      <w:proofErr w:type="spellEnd"/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 </w:t>
      </w:r>
      <w:proofErr w:type="gramStart"/>
      <w:r w:rsidRPr="003C3C04">
        <w:rPr>
          <w:rFonts w:ascii="Times New Roman" w:hAnsi="Times New Roman" w:cs="Times New Roman"/>
          <w:lang w:eastAsia="zh-TW"/>
        </w:rPr>
        <w:t>extends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Reducer&lt;</w:t>
      </w:r>
      <w:proofErr w:type="spellStart"/>
      <w:r w:rsidRPr="003C3C04">
        <w:rPr>
          <w:rFonts w:ascii="Times New Roman" w:hAnsi="Times New Roman" w:cs="Times New Roman"/>
          <w:lang w:eastAsia="zh-TW"/>
        </w:rPr>
        <w:t>Text,IntWritable,Text,IntWritable</w:t>
      </w:r>
      <w:proofErr w:type="spellEnd"/>
      <w:r w:rsidRPr="003C3C04">
        <w:rPr>
          <w:rFonts w:ascii="Times New Roman" w:hAnsi="Times New Roman" w:cs="Times New Roman"/>
          <w:lang w:eastAsia="zh-TW"/>
        </w:rPr>
        <w:t>&gt; {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gramStart"/>
      <w:r w:rsidRPr="003C3C04">
        <w:rPr>
          <w:rFonts w:ascii="Times New Roman" w:hAnsi="Times New Roman" w:cs="Times New Roman"/>
          <w:lang w:eastAsia="zh-TW"/>
        </w:rPr>
        <w:t>private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IntWritable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result = new </w:t>
      </w:r>
      <w:proofErr w:type="spellStart"/>
      <w:r w:rsidRPr="003C3C04">
        <w:rPr>
          <w:rFonts w:ascii="Times New Roman" w:hAnsi="Times New Roman" w:cs="Times New Roman"/>
          <w:lang w:eastAsia="zh-TW"/>
        </w:rPr>
        <w:t>IntWritable</w:t>
      </w:r>
      <w:proofErr w:type="spellEnd"/>
      <w:r w:rsidRPr="003C3C04">
        <w:rPr>
          <w:rFonts w:ascii="Times New Roman" w:hAnsi="Times New Roman" w:cs="Times New Roman"/>
          <w:lang w:eastAsia="zh-TW"/>
        </w:rPr>
        <w:t>();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gramStart"/>
      <w:r w:rsidRPr="003C3C04">
        <w:rPr>
          <w:rFonts w:ascii="Times New Roman" w:hAnsi="Times New Roman" w:cs="Times New Roman"/>
          <w:lang w:eastAsia="zh-TW"/>
        </w:rPr>
        <w:t>public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void reduce(Text key, </w:t>
      </w:r>
      <w:proofErr w:type="spellStart"/>
      <w:r w:rsidRPr="003C3C04">
        <w:rPr>
          <w:rFonts w:ascii="Times New Roman" w:hAnsi="Times New Roman" w:cs="Times New Roman"/>
          <w:lang w:eastAsia="zh-TW"/>
        </w:rPr>
        <w:t>Iterable</w:t>
      </w:r>
      <w:proofErr w:type="spellEnd"/>
      <w:r w:rsidRPr="003C3C04">
        <w:rPr>
          <w:rFonts w:ascii="Times New Roman" w:hAnsi="Times New Roman" w:cs="Times New Roman"/>
          <w:lang w:eastAsia="zh-TW"/>
        </w:rPr>
        <w:t>&lt;</w:t>
      </w:r>
      <w:proofErr w:type="spellStart"/>
      <w:r w:rsidRPr="003C3C04">
        <w:rPr>
          <w:rFonts w:ascii="Times New Roman" w:hAnsi="Times New Roman" w:cs="Times New Roman"/>
          <w:lang w:eastAsia="zh-TW"/>
        </w:rPr>
        <w:t>IntWritable</w:t>
      </w:r>
      <w:proofErr w:type="spellEnd"/>
      <w:r w:rsidRPr="003C3C04">
        <w:rPr>
          <w:rFonts w:ascii="Times New Roman" w:hAnsi="Times New Roman" w:cs="Times New Roman"/>
          <w:lang w:eastAsia="zh-TW"/>
        </w:rPr>
        <w:t>&gt; values,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                 Context </w:t>
      </w:r>
      <w:proofErr w:type="spellStart"/>
      <w:r w:rsidRPr="003C3C04">
        <w:rPr>
          <w:rFonts w:ascii="Times New Roman" w:hAnsi="Times New Roman" w:cs="Times New Roman"/>
          <w:lang w:eastAsia="zh-TW"/>
        </w:rPr>
        <w:t>context</w:t>
      </w:r>
      <w:proofErr w:type="spellEnd"/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                 ) throws </w:t>
      </w:r>
      <w:proofErr w:type="spellStart"/>
      <w:r w:rsidRPr="003C3C04">
        <w:rPr>
          <w:rFonts w:ascii="Times New Roman" w:hAnsi="Times New Roman" w:cs="Times New Roman"/>
          <w:lang w:eastAsia="zh-TW"/>
        </w:rPr>
        <w:t>IOException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, </w:t>
      </w:r>
      <w:proofErr w:type="spellStart"/>
      <w:r w:rsidRPr="003C3C04">
        <w:rPr>
          <w:rFonts w:ascii="Times New Roman" w:hAnsi="Times New Roman" w:cs="Times New Roman"/>
          <w:lang w:eastAsia="zh-TW"/>
        </w:rPr>
        <w:t>InterruptedException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{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int</w:t>
      </w:r>
      <w:proofErr w:type="spellEnd"/>
      <w:proofErr w:type="gramEnd"/>
      <w:r w:rsidRPr="003C3C04">
        <w:rPr>
          <w:rFonts w:ascii="Times New Roman" w:hAnsi="Times New Roman" w:cs="Times New Roman"/>
          <w:lang w:eastAsia="zh-TW"/>
        </w:rPr>
        <w:t xml:space="preserve"> sum = 0;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</w:t>
      </w:r>
      <w:proofErr w:type="gramStart"/>
      <w:r w:rsidRPr="003C3C04">
        <w:rPr>
          <w:rFonts w:ascii="Times New Roman" w:hAnsi="Times New Roman" w:cs="Times New Roman"/>
          <w:lang w:eastAsia="zh-TW"/>
        </w:rPr>
        <w:t>for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(</w:t>
      </w:r>
      <w:proofErr w:type="spellStart"/>
      <w:r w:rsidRPr="003C3C04">
        <w:rPr>
          <w:rFonts w:ascii="Times New Roman" w:hAnsi="Times New Roman" w:cs="Times New Roman"/>
          <w:lang w:eastAsia="zh-TW"/>
        </w:rPr>
        <w:t>IntWritable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</w:t>
      </w:r>
      <w:proofErr w:type="spellStart"/>
      <w:r w:rsidRPr="003C3C04">
        <w:rPr>
          <w:rFonts w:ascii="Times New Roman" w:hAnsi="Times New Roman" w:cs="Times New Roman"/>
          <w:lang w:eastAsia="zh-TW"/>
        </w:rPr>
        <w:t>val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: values) {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lastRenderedPageBreak/>
        <w:t xml:space="preserve">        </w:t>
      </w:r>
      <w:proofErr w:type="gramStart"/>
      <w:r w:rsidRPr="003C3C04">
        <w:rPr>
          <w:rFonts w:ascii="Times New Roman" w:hAnsi="Times New Roman" w:cs="Times New Roman"/>
          <w:lang w:eastAsia="zh-TW"/>
        </w:rPr>
        <w:t>sum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+= </w:t>
      </w:r>
      <w:proofErr w:type="spellStart"/>
      <w:r w:rsidRPr="003C3C04">
        <w:rPr>
          <w:rFonts w:ascii="Times New Roman" w:hAnsi="Times New Roman" w:cs="Times New Roman"/>
          <w:lang w:eastAsia="zh-TW"/>
        </w:rPr>
        <w:t>val.get</w:t>
      </w:r>
      <w:proofErr w:type="spellEnd"/>
      <w:r w:rsidRPr="003C3C04">
        <w:rPr>
          <w:rFonts w:ascii="Times New Roman" w:hAnsi="Times New Roman" w:cs="Times New Roman"/>
          <w:lang w:eastAsia="zh-TW"/>
        </w:rPr>
        <w:t>();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}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result.set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gramEnd"/>
      <w:r w:rsidRPr="003C3C04">
        <w:rPr>
          <w:rFonts w:ascii="Times New Roman" w:hAnsi="Times New Roman" w:cs="Times New Roman"/>
          <w:lang w:eastAsia="zh-TW"/>
        </w:rPr>
        <w:t>sum);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context.write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gramEnd"/>
      <w:r w:rsidRPr="003C3C04">
        <w:rPr>
          <w:rFonts w:ascii="Times New Roman" w:hAnsi="Times New Roman" w:cs="Times New Roman"/>
          <w:lang w:eastAsia="zh-TW"/>
        </w:rPr>
        <w:t>key, result);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}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}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</w:t>
      </w:r>
      <w:proofErr w:type="gramStart"/>
      <w:r w:rsidRPr="003C3C04">
        <w:rPr>
          <w:rFonts w:ascii="Times New Roman" w:hAnsi="Times New Roman" w:cs="Times New Roman"/>
          <w:lang w:eastAsia="zh-TW"/>
        </w:rPr>
        <w:t>public</w:t>
      </w:r>
      <w:proofErr w:type="gramEnd"/>
      <w:r w:rsidRPr="003C3C04">
        <w:rPr>
          <w:rFonts w:ascii="Times New Roman" w:hAnsi="Times New Roman" w:cs="Times New Roman"/>
          <w:lang w:eastAsia="zh-TW"/>
        </w:rPr>
        <w:t xml:space="preserve"> static void main(String[] </w:t>
      </w:r>
      <w:proofErr w:type="spellStart"/>
      <w:r w:rsidRPr="003C3C04">
        <w:rPr>
          <w:rFonts w:ascii="Times New Roman" w:hAnsi="Times New Roman" w:cs="Times New Roman"/>
          <w:lang w:eastAsia="zh-TW"/>
        </w:rPr>
        <w:t>args</w:t>
      </w:r>
      <w:proofErr w:type="spellEnd"/>
      <w:r w:rsidRPr="003C3C04">
        <w:rPr>
          <w:rFonts w:ascii="Times New Roman" w:hAnsi="Times New Roman" w:cs="Times New Roman"/>
          <w:lang w:eastAsia="zh-TW"/>
        </w:rPr>
        <w:t>) throws Exception {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Configuration </w:t>
      </w:r>
      <w:proofErr w:type="spellStart"/>
      <w:r w:rsidRPr="003C3C04">
        <w:rPr>
          <w:rFonts w:ascii="Times New Roman" w:hAnsi="Times New Roman" w:cs="Times New Roman"/>
          <w:lang w:eastAsia="zh-TW"/>
        </w:rPr>
        <w:t>conf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= new </w:t>
      </w:r>
      <w:proofErr w:type="gramStart"/>
      <w:r w:rsidRPr="003C3C04">
        <w:rPr>
          <w:rFonts w:ascii="Times New Roman" w:hAnsi="Times New Roman" w:cs="Times New Roman"/>
          <w:lang w:eastAsia="zh-TW"/>
        </w:rPr>
        <w:t>Configuration(</w:t>
      </w:r>
      <w:proofErr w:type="gramEnd"/>
      <w:r w:rsidRPr="003C3C04">
        <w:rPr>
          <w:rFonts w:ascii="Times New Roman" w:hAnsi="Times New Roman" w:cs="Times New Roman"/>
          <w:lang w:eastAsia="zh-TW"/>
        </w:rPr>
        <w:t>);</w:t>
      </w:r>
    </w:p>
    <w:p w:rsidR="006E0282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String </w:t>
      </w:r>
      <w:proofErr w:type="spellStart"/>
      <w:r w:rsidRPr="003C3C04">
        <w:rPr>
          <w:rFonts w:ascii="Times New Roman" w:hAnsi="Times New Roman" w:cs="Times New Roman"/>
          <w:lang w:eastAsia="zh-TW"/>
        </w:rPr>
        <w:t>temp_path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= "temp";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b/>
          <w:lang w:eastAsia="zh-TW"/>
        </w:rPr>
        <w:t xml:space="preserve">    </w:t>
      </w:r>
      <w:r w:rsidRPr="003C3C04">
        <w:rPr>
          <w:rFonts w:ascii="Times New Roman" w:hAnsi="Times New Roman" w:cs="Times New Roman"/>
          <w:lang w:eastAsia="zh-TW"/>
        </w:rPr>
        <w:t xml:space="preserve">Job </w:t>
      </w:r>
      <w:proofErr w:type="spellStart"/>
      <w:r w:rsidRPr="003C3C04">
        <w:rPr>
          <w:rFonts w:ascii="Times New Roman" w:hAnsi="Times New Roman" w:cs="Times New Roman"/>
          <w:lang w:eastAsia="zh-TW"/>
        </w:rPr>
        <w:t>job</w:t>
      </w:r>
      <w:proofErr w:type="spellEnd"/>
      <w:r w:rsidRPr="003C3C04">
        <w:rPr>
          <w:rFonts w:ascii="Times New Roman" w:hAnsi="Times New Roman" w:cs="Times New Roman"/>
          <w:lang w:eastAsia="zh-TW"/>
        </w:rPr>
        <w:t xml:space="preserve"> =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Job.getInstance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spellStart"/>
      <w:proofErr w:type="gramEnd"/>
      <w:r w:rsidRPr="003C3C04">
        <w:rPr>
          <w:rFonts w:ascii="Times New Roman" w:hAnsi="Times New Roman" w:cs="Times New Roman"/>
          <w:lang w:eastAsia="zh-TW"/>
        </w:rPr>
        <w:t>conf</w:t>
      </w:r>
      <w:proofErr w:type="spellEnd"/>
      <w:r w:rsidRPr="003C3C04">
        <w:rPr>
          <w:rFonts w:ascii="Times New Roman" w:hAnsi="Times New Roman" w:cs="Times New Roman"/>
          <w:lang w:eastAsia="zh-TW"/>
        </w:rPr>
        <w:t>, "word count");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job.setJarByClass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spellStart"/>
      <w:proofErr w:type="gramEnd"/>
      <w:r w:rsidRPr="003C3C04">
        <w:rPr>
          <w:rFonts w:ascii="Times New Roman" w:hAnsi="Times New Roman" w:cs="Times New Roman"/>
          <w:lang w:eastAsia="zh-TW"/>
        </w:rPr>
        <w:t>WordCount.class</w:t>
      </w:r>
      <w:proofErr w:type="spellEnd"/>
      <w:r w:rsidRPr="003C3C04">
        <w:rPr>
          <w:rFonts w:ascii="Times New Roman" w:hAnsi="Times New Roman" w:cs="Times New Roman"/>
          <w:lang w:eastAsia="zh-TW"/>
        </w:rPr>
        <w:t>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job.setMapperClass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spellStart"/>
      <w:proofErr w:type="gramEnd"/>
      <w:r w:rsidRPr="003C3C04">
        <w:rPr>
          <w:rFonts w:ascii="Times New Roman" w:hAnsi="Times New Roman" w:cs="Times New Roman"/>
          <w:lang w:eastAsia="zh-TW"/>
        </w:rPr>
        <w:t>TokenizerMapper.class</w:t>
      </w:r>
      <w:proofErr w:type="spellEnd"/>
      <w:r w:rsidRPr="003C3C04">
        <w:rPr>
          <w:rFonts w:ascii="Times New Roman" w:hAnsi="Times New Roman" w:cs="Times New Roman"/>
          <w:lang w:eastAsia="zh-TW"/>
        </w:rPr>
        <w:t>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job.setReducerClass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spellStart"/>
      <w:proofErr w:type="gramEnd"/>
      <w:r w:rsidRPr="003C3C04">
        <w:rPr>
          <w:rFonts w:ascii="Times New Roman" w:hAnsi="Times New Roman" w:cs="Times New Roman"/>
          <w:lang w:eastAsia="zh-TW"/>
        </w:rPr>
        <w:t>IntSumReducer.class</w:t>
      </w:r>
      <w:proofErr w:type="spellEnd"/>
      <w:r w:rsidRPr="003C3C04">
        <w:rPr>
          <w:rFonts w:ascii="Times New Roman" w:hAnsi="Times New Roman" w:cs="Times New Roman"/>
          <w:lang w:eastAsia="zh-TW"/>
        </w:rPr>
        <w:t>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job.setOutputKeyClass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spellStart"/>
      <w:proofErr w:type="gramEnd"/>
      <w:r w:rsidRPr="003C3C04">
        <w:rPr>
          <w:rFonts w:ascii="Times New Roman" w:hAnsi="Times New Roman" w:cs="Times New Roman"/>
          <w:lang w:eastAsia="zh-TW"/>
        </w:rPr>
        <w:t>Text.class</w:t>
      </w:r>
      <w:proofErr w:type="spellEnd"/>
      <w:r w:rsidRPr="003C3C04">
        <w:rPr>
          <w:rFonts w:ascii="Times New Roman" w:hAnsi="Times New Roman" w:cs="Times New Roman"/>
          <w:lang w:eastAsia="zh-TW"/>
        </w:rPr>
        <w:t>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job.setOutputValueClass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spellStart"/>
      <w:proofErr w:type="gramEnd"/>
      <w:r w:rsidRPr="003C3C04">
        <w:rPr>
          <w:rFonts w:ascii="Times New Roman" w:hAnsi="Times New Roman" w:cs="Times New Roman"/>
          <w:lang w:eastAsia="zh-TW"/>
        </w:rPr>
        <w:t>IntWritable.class</w:t>
      </w:r>
      <w:proofErr w:type="spellEnd"/>
      <w:r w:rsidRPr="003C3C04">
        <w:rPr>
          <w:rFonts w:ascii="Times New Roman" w:hAnsi="Times New Roman" w:cs="Times New Roman"/>
          <w:lang w:eastAsia="zh-TW"/>
        </w:rPr>
        <w:t>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FileInputFormat.addInputPath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gramEnd"/>
      <w:r w:rsidRPr="003C3C04">
        <w:rPr>
          <w:rFonts w:ascii="Times New Roman" w:hAnsi="Times New Roman" w:cs="Times New Roman"/>
          <w:lang w:eastAsia="zh-TW"/>
        </w:rPr>
        <w:t>job, new Path(</w:t>
      </w:r>
      <w:proofErr w:type="spellStart"/>
      <w:r w:rsidRPr="003C3C04">
        <w:rPr>
          <w:rFonts w:ascii="Times New Roman" w:hAnsi="Times New Roman" w:cs="Times New Roman"/>
          <w:lang w:eastAsia="zh-TW"/>
        </w:rPr>
        <w:t>args</w:t>
      </w:r>
      <w:proofErr w:type="spellEnd"/>
      <w:r w:rsidRPr="003C3C04">
        <w:rPr>
          <w:rFonts w:ascii="Times New Roman" w:hAnsi="Times New Roman" w:cs="Times New Roman"/>
          <w:lang w:eastAsia="zh-TW"/>
        </w:rPr>
        <w:t>[0]));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FileOutputFormat.setOutputPath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gramEnd"/>
      <w:r w:rsidRPr="003C3C04">
        <w:rPr>
          <w:rFonts w:ascii="Times New Roman" w:hAnsi="Times New Roman" w:cs="Times New Roman"/>
          <w:lang w:eastAsia="zh-TW"/>
        </w:rPr>
        <w:t>job, new Path(</w:t>
      </w:r>
      <w:proofErr w:type="spellStart"/>
      <w:r w:rsidRPr="003C3C04">
        <w:rPr>
          <w:rFonts w:ascii="Times New Roman" w:hAnsi="Times New Roman" w:cs="Times New Roman"/>
          <w:lang w:eastAsia="zh-TW"/>
        </w:rPr>
        <w:t>args</w:t>
      </w:r>
      <w:proofErr w:type="spellEnd"/>
      <w:r w:rsidRPr="003C3C04">
        <w:rPr>
          <w:rFonts w:ascii="Times New Roman" w:hAnsi="Times New Roman" w:cs="Times New Roman"/>
          <w:lang w:eastAsia="zh-TW"/>
        </w:rPr>
        <w:t>[1]));</w:t>
      </w:r>
      <w:bookmarkStart w:id="0" w:name="_GoBack"/>
      <w:bookmarkEnd w:id="0"/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  </w:t>
      </w:r>
      <w:proofErr w:type="spellStart"/>
      <w:proofErr w:type="gramStart"/>
      <w:r w:rsidRPr="003C3C04">
        <w:rPr>
          <w:rFonts w:ascii="Times New Roman" w:hAnsi="Times New Roman" w:cs="Times New Roman"/>
          <w:lang w:eastAsia="zh-TW"/>
        </w:rPr>
        <w:t>System.exit</w:t>
      </w:r>
      <w:proofErr w:type="spellEnd"/>
      <w:r w:rsidRPr="003C3C04">
        <w:rPr>
          <w:rFonts w:ascii="Times New Roman" w:hAnsi="Times New Roman" w:cs="Times New Roman"/>
          <w:lang w:eastAsia="zh-TW"/>
        </w:rPr>
        <w:t>(</w:t>
      </w:r>
      <w:proofErr w:type="spellStart"/>
      <w:proofErr w:type="gramEnd"/>
      <w:r w:rsidRPr="003C3C04">
        <w:rPr>
          <w:rFonts w:ascii="Times New Roman" w:hAnsi="Times New Roman" w:cs="Times New Roman"/>
          <w:lang w:eastAsia="zh-TW"/>
        </w:rPr>
        <w:t>job.waitForCompletion</w:t>
      </w:r>
      <w:proofErr w:type="spellEnd"/>
      <w:r w:rsidRPr="003C3C04">
        <w:rPr>
          <w:rFonts w:ascii="Times New Roman" w:hAnsi="Times New Roman" w:cs="Times New Roman"/>
          <w:lang w:eastAsia="zh-TW"/>
        </w:rPr>
        <w:t>(true) ? 0 : 1);</w:t>
      </w: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3C3C04" w:rsidRPr="003C3C04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 xml:space="preserve">  }</w:t>
      </w:r>
    </w:p>
    <w:p w:rsidR="006E0282" w:rsidRDefault="003C3C04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 w:rsidRPr="003C3C04">
        <w:rPr>
          <w:rFonts w:ascii="Times New Roman" w:hAnsi="Times New Roman" w:cs="Times New Roman"/>
          <w:lang w:eastAsia="zh-TW"/>
        </w:rPr>
        <w:t>}</w:t>
      </w:r>
    </w:p>
    <w:p w:rsidR="004143AA" w:rsidRDefault="004143AA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4143AA" w:rsidRPr="003C3C04" w:rsidRDefault="004143AA" w:rsidP="003C3C04">
      <w:pPr>
        <w:pStyle w:val="ListParagraph"/>
        <w:ind w:left="480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Using the key as a length in string format. </w:t>
      </w:r>
    </w:p>
    <w:p w:rsidR="006E0282" w:rsidRDefault="006E0282" w:rsidP="006E0282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817090" w:rsidRDefault="00EC412C" w:rsidP="0081709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(Optional) </w:t>
      </w:r>
      <w:r w:rsidR="00170572">
        <w:rPr>
          <w:rFonts w:ascii="Times New Roman" w:hAnsi="Times New Roman" w:cs="Times New Roman" w:hint="eastAsia"/>
          <w:lang w:eastAsia="zh-TW"/>
        </w:rPr>
        <w:t>If</w:t>
      </w:r>
      <w:r w:rsidR="00170572">
        <w:rPr>
          <w:rFonts w:ascii="Times New Roman" w:hAnsi="Times New Roman" w:cs="Times New Roman"/>
          <w:lang w:eastAsia="zh-TW"/>
        </w:rPr>
        <w:t xml:space="preserve"> you are interested, you could also m</w:t>
      </w:r>
      <w:r w:rsidR="00170572" w:rsidRPr="00170572">
        <w:rPr>
          <w:rFonts w:ascii="Times New Roman" w:hAnsi="Times New Roman" w:cs="Times New Roman"/>
          <w:lang w:eastAsia="zh-TW"/>
        </w:rPr>
        <w:t xml:space="preserve">odify the original </w:t>
      </w:r>
      <w:proofErr w:type="spellStart"/>
      <w:r w:rsidR="00170572" w:rsidRPr="00170572">
        <w:rPr>
          <w:rFonts w:ascii="Times New Roman" w:hAnsi="Times New Roman" w:cs="Times New Roman"/>
          <w:lang w:eastAsia="zh-TW"/>
        </w:rPr>
        <w:t>WorldCount</w:t>
      </w:r>
      <w:proofErr w:type="spellEnd"/>
      <w:r w:rsidR="00170572" w:rsidRPr="00170572">
        <w:rPr>
          <w:rFonts w:ascii="Times New Roman" w:hAnsi="Times New Roman" w:cs="Times New Roman"/>
          <w:lang w:eastAsia="zh-TW"/>
        </w:rPr>
        <w:t xml:space="preserve"> program to compute n-gram frequencies where the n value is specified as a command line argument</w:t>
      </w:r>
      <w:r w:rsidR="00170572">
        <w:rPr>
          <w:rFonts w:ascii="Times New Roman" w:hAnsi="Times New Roman" w:cs="Times New Roman"/>
          <w:lang w:eastAsia="zh-TW"/>
        </w:rPr>
        <w:t>.</w:t>
      </w:r>
    </w:p>
    <w:p w:rsidR="00FA6174" w:rsidRPr="00817090" w:rsidRDefault="00FA6174" w:rsidP="0081709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 w:rsidRPr="00817090">
        <w:rPr>
          <w:rFonts w:ascii="Times New Roman" w:eastAsia="SimSun" w:hAnsi="Times New Roman" w:cs="Times New Roman"/>
          <w:lang w:eastAsia="zh-CN"/>
        </w:rPr>
        <w:t>This is the end;</w:t>
      </w:r>
      <w:r w:rsidR="00817090" w:rsidRPr="00817090">
        <w:rPr>
          <w:rFonts w:ascii="Times New Roman" w:eastAsia="SimSun" w:hAnsi="Times New Roman" w:cs="Times New Roman"/>
          <w:lang w:eastAsia="zh-CN"/>
        </w:rPr>
        <w:t xml:space="preserve"> please </w:t>
      </w:r>
      <w:r w:rsidRPr="00817090">
        <w:rPr>
          <w:rFonts w:ascii="Times New Roman" w:eastAsia="SimSun" w:hAnsi="Times New Roman" w:cs="Times New Roman"/>
          <w:lang w:eastAsia="zh-CN"/>
        </w:rPr>
        <w:t>upload this sheet with your answers to the submission system.</w:t>
      </w:r>
    </w:p>
    <w:p w:rsidR="00FC4462" w:rsidRPr="00FA6174" w:rsidRDefault="00FC4462" w:rsidP="00817090">
      <w:pPr>
        <w:pStyle w:val="ListParagraph"/>
        <w:spacing w:line="256" w:lineRule="auto"/>
        <w:ind w:left="480"/>
        <w:rPr>
          <w:rFonts w:ascii="Times New Roman" w:hAnsi="Times New Roman" w:cs="Times New Roman"/>
          <w:lang w:eastAsia="zh-TW"/>
        </w:rPr>
      </w:pPr>
    </w:p>
    <w:sectPr w:rsidR="00FC4462" w:rsidRPr="00FA6174" w:rsidSect="006F0367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16C" w:rsidRDefault="00D6716C">
      <w:pPr>
        <w:spacing w:after="0" w:line="240" w:lineRule="auto"/>
      </w:pPr>
      <w:r>
        <w:separator/>
      </w:r>
    </w:p>
  </w:endnote>
  <w:endnote w:type="continuationSeparator" w:id="0">
    <w:p w:rsidR="00D6716C" w:rsidRDefault="00D671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16C" w:rsidRDefault="00D6716C">
      <w:pPr>
        <w:spacing w:after="0" w:line="240" w:lineRule="auto"/>
      </w:pPr>
      <w:r>
        <w:separator/>
      </w:r>
    </w:p>
  </w:footnote>
  <w:footnote w:type="continuationSeparator" w:id="0">
    <w:p w:rsidR="00D6716C" w:rsidRDefault="00D671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1EF1EEC"/>
    <w:multiLevelType w:val="hybridMultilevel"/>
    <w:tmpl w:val="0674CA0A"/>
    <w:lvl w:ilvl="0" w:tplc="240AF5A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C8A064F"/>
    <w:multiLevelType w:val="hybridMultilevel"/>
    <w:tmpl w:val="5CE2C7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3"/>
  </w:num>
  <w:num w:numId="13">
    <w:abstractNumId w:val="11"/>
  </w:num>
  <w:num w:numId="14">
    <w:abstractNumId w:val="14"/>
  </w:num>
  <w:num w:numId="15">
    <w:abstractNumId w:val="12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F3"/>
    <w:rsid w:val="00014AEC"/>
    <w:rsid w:val="00066E19"/>
    <w:rsid w:val="000B4BF8"/>
    <w:rsid w:val="000C11FE"/>
    <w:rsid w:val="000C12B6"/>
    <w:rsid w:val="000E3910"/>
    <w:rsid w:val="000F2898"/>
    <w:rsid w:val="00115663"/>
    <w:rsid w:val="00116EC9"/>
    <w:rsid w:val="00170572"/>
    <w:rsid w:val="00183AE9"/>
    <w:rsid w:val="001D554F"/>
    <w:rsid w:val="001E2AA8"/>
    <w:rsid w:val="001E7141"/>
    <w:rsid w:val="00213EAB"/>
    <w:rsid w:val="00215D1D"/>
    <w:rsid w:val="0025004A"/>
    <w:rsid w:val="002812CE"/>
    <w:rsid w:val="00284AAA"/>
    <w:rsid w:val="002A3B43"/>
    <w:rsid w:val="002C616C"/>
    <w:rsid w:val="002D7F70"/>
    <w:rsid w:val="002E02BC"/>
    <w:rsid w:val="002E1A5A"/>
    <w:rsid w:val="002E57F3"/>
    <w:rsid w:val="002F2798"/>
    <w:rsid w:val="00307F32"/>
    <w:rsid w:val="00312210"/>
    <w:rsid w:val="00361777"/>
    <w:rsid w:val="00361FC2"/>
    <w:rsid w:val="003924B1"/>
    <w:rsid w:val="003C3C04"/>
    <w:rsid w:val="003F7C02"/>
    <w:rsid w:val="004143AA"/>
    <w:rsid w:val="00416F10"/>
    <w:rsid w:val="004407BB"/>
    <w:rsid w:val="004531DC"/>
    <w:rsid w:val="00462B54"/>
    <w:rsid w:val="004A28AD"/>
    <w:rsid w:val="004C595E"/>
    <w:rsid w:val="00535A9A"/>
    <w:rsid w:val="00545191"/>
    <w:rsid w:val="00576382"/>
    <w:rsid w:val="00590480"/>
    <w:rsid w:val="005F5363"/>
    <w:rsid w:val="00620729"/>
    <w:rsid w:val="00620905"/>
    <w:rsid w:val="00673242"/>
    <w:rsid w:val="00674FE5"/>
    <w:rsid w:val="00691768"/>
    <w:rsid w:val="00692EFB"/>
    <w:rsid w:val="006A4CEB"/>
    <w:rsid w:val="006A6B8E"/>
    <w:rsid w:val="006E0282"/>
    <w:rsid w:val="006E1CA5"/>
    <w:rsid w:val="006F0367"/>
    <w:rsid w:val="007144B0"/>
    <w:rsid w:val="00735B76"/>
    <w:rsid w:val="00781647"/>
    <w:rsid w:val="007936C7"/>
    <w:rsid w:val="007C4A68"/>
    <w:rsid w:val="007E0D6E"/>
    <w:rsid w:val="007E3A99"/>
    <w:rsid w:val="00817090"/>
    <w:rsid w:val="00854A36"/>
    <w:rsid w:val="008658F6"/>
    <w:rsid w:val="008945AC"/>
    <w:rsid w:val="008E36C5"/>
    <w:rsid w:val="00903EB5"/>
    <w:rsid w:val="009145CA"/>
    <w:rsid w:val="009439AA"/>
    <w:rsid w:val="00952BA6"/>
    <w:rsid w:val="00986116"/>
    <w:rsid w:val="009C070B"/>
    <w:rsid w:val="009D1F88"/>
    <w:rsid w:val="00A17839"/>
    <w:rsid w:val="00A45E55"/>
    <w:rsid w:val="00A7176A"/>
    <w:rsid w:val="00A97722"/>
    <w:rsid w:val="00AB791B"/>
    <w:rsid w:val="00AF5774"/>
    <w:rsid w:val="00B02EC2"/>
    <w:rsid w:val="00B0495A"/>
    <w:rsid w:val="00B22EC4"/>
    <w:rsid w:val="00B3026C"/>
    <w:rsid w:val="00B54EAE"/>
    <w:rsid w:val="00B552FE"/>
    <w:rsid w:val="00B92C71"/>
    <w:rsid w:val="00B94080"/>
    <w:rsid w:val="00BA5A05"/>
    <w:rsid w:val="00BC06ED"/>
    <w:rsid w:val="00C36264"/>
    <w:rsid w:val="00C369F9"/>
    <w:rsid w:val="00C642D0"/>
    <w:rsid w:val="00C65ECA"/>
    <w:rsid w:val="00CD1DCC"/>
    <w:rsid w:val="00CE2CAB"/>
    <w:rsid w:val="00D01B7D"/>
    <w:rsid w:val="00D52C3A"/>
    <w:rsid w:val="00D6716C"/>
    <w:rsid w:val="00D904CD"/>
    <w:rsid w:val="00D93043"/>
    <w:rsid w:val="00DA7955"/>
    <w:rsid w:val="00DE3E34"/>
    <w:rsid w:val="00E0254B"/>
    <w:rsid w:val="00E041D6"/>
    <w:rsid w:val="00E2293D"/>
    <w:rsid w:val="00E32718"/>
    <w:rsid w:val="00E417F7"/>
    <w:rsid w:val="00E601DD"/>
    <w:rsid w:val="00E62CDF"/>
    <w:rsid w:val="00E71405"/>
    <w:rsid w:val="00E802A8"/>
    <w:rsid w:val="00EA01DF"/>
    <w:rsid w:val="00EC412C"/>
    <w:rsid w:val="00EF1E89"/>
    <w:rsid w:val="00F527D2"/>
    <w:rsid w:val="00F83039"/>
    <w:rsid w:val="00F87567"/>
    <w:rsid w:val="00FA5F92"/>
    <w:rsid w:val="00FA6174"/>
    <w:rsid w:val="00FC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450FA58E"/>
  <w15:chartTrackingRefBased/>
  <w15:docId w15:val="{AAF21A17-F674-48C0-B4AB-ABD38690A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TMLCode">
    <w:name w:val="HTML Code"/>
    <w:basedOn w:val="DefaultParagraphFont"/>
    <w:uiPriority w:val="99"/>
    <w:semiHidden/>
    <w:unhideWhenUsed/>
    <w:rsid w:val="00C362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334</TotalTime>
  <Pages>6</Pages>
  <Words>814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LOW Zhi Hao</dc:creator>
  <cp:keywords/>
  <dc:description/>
  <cp:lastModifiedBy>LOW Zhi Hao</cp:lastModifiedBy>
  <cp:revision>57</cp:revision>
  <cp:lastPrinted>2018-07-10T18:56:00Z</cp:lastPrinted>
  <dcterms:created xsi:type="dcterms:W3CDTF">2018-07-09T08:16:00Z</dcterms:created>
  <dcterms:modified xsi:type="dcterms:W3CDTF">2019-10-11T07:25:00Z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